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8"/>
        <w:ind w:left="1701" w:right="2107" w:firstLine="0"/>
        <w:jc w:val="center"/>
        <w:rPr>
          <w:rFonts w:hint="default" w:ascii="Calibri" w:hAnsi="Calibri" w:cs="Calibri"/>
          <w:b/>
          <w:bCs/>
          <w:sz w:val="36"/>
          <w:szCs w:val="36"/>
        </w:rPr>
      </w:pPr>
      <w:r>
        <w:rPr>
          <w:rFonts w:hint="default" w:ascii="Calibri" w:hAnsi="Calibri" w:cs="Calibri"/>
          <w:b/>
          <w:bCs/>
          <w:sz w:val="36"/>
          <w:szCs w:val="36"/>
        </w:rPr>
        <w:t>PROJECT REPORT</w:t>
      </w:r>
    </w:p>
    <w:p>
      <w:pPr>
        <w:pStyle w:val="8"/>
        <w:spacing w:before="186"/>
        <w:ind w:left="1907"/>
        <w:rPr>
          <w:rFonts w:hint="default" w:ascii="Calibri" w:hAnsi="Calibri" w:cs="Calibri"/>
        </w:rPr>
      </w:pPr>
      <w:r>
        <w:rPr>
          <w:rFonts w:hint="default" w:ascii="Calibri" w:hAnsi="Calibri" w:cs="Calibri"/>
        </w:rPr>
        <w:t>AI BASED DISCOURSE FOR BANKING INDUSTRY</w:t>
      </w:r>
    </w:p>
    <w:p>
      <w:pPr>
        <w:pStyle w:val="6"/>
        <w:rPr>
          <w:rFonts w:hint="default" w:ascii="Calibri" w:hAnsi="Calibri" w:cs="Calibri"/>
          <w:b/>
          <w:sz w:val="11"/>
        </w:rPr>
      </w:pPr>
    </w:p>
    <w:p>
      <w:pPr>
        <w:spacing w:before="56"/>
        <w:ind w:left="1514" w:right="2107" w:firstLine="0"/>
        <w:jc w:val="center"/>
        <w:rPr>
          <w:rFonts w:hint="default" w:ascii="Calibri" w:hAnsi="Calibri" w:cs="Calibri"/>
          <w:sz w:val="22"/>
          <w:lang w:val="en-IN"/>
        </w:rPr>
      </w:pPr>
      <w:r>
        <w:rPr>
          <w:rFonts w:hint="default" w:ascii="Calibri" w:hAnsi="Calibri" w:cs="Calibri"/>
          <w:sz w:val="22"/>
        </w:rPr>
        <w:t>Team ID: PNT2022TMID</w:t>
      </w:r>
      <w:r>
        <w:rPr>
          <w:rFonts w:hint="default" w:ascii="Calibri" w:hAnsi="Calibri" w:cs="Calibri"/>
          <w:sz w:val="22"/>
          <w:lang w:val="en-IN"/>
        </w:rPr>
        <w:t>02444</w:t>
      </w:r>
    </w:p>
    <w:p>
      <w:pPr>
        <w:spacing w:before="183"/>
        <w:ind w:left="1919" w:right="0" w:firstLine="0"/>
        <w:jc w:val="left"/>
        <w:rPr>
          <w:rFonts w:hint="default" w:ascii="Calibri" w:hAnsi="Calibri" w:cs="Calibri"/>
          <w:sz w:val="22"/>
        </w:rPr>
      </w:pPr>
      <w:r>
        <w:rPr>
          <w:rFonts w:hint="default" w:ascii="Calibri" w:hAnsi="Calibri" w:cs="Calibri"/>
          <w:b/>
          <w:sz w:val="24"/>
        </w:rPr>
        <w:t>TEAM MEMBERS</w:t>
      </w:r>
      <w:r>
        <w:rPr>
          <w:rFonts w:hint="default" w:ascii="Calibri" w:hAnsi="Calibri" w:cs="Calibri"/>
          <w:sz w:val="22"/>
        </w:rPr>
        <w:t>:</w:t>
      </w:r>
    </w:p>
    <w:p>
      <w:pPr>
        <w:pStyle w:val="6"/>
        <w:spacing w:before="11"/>
        <w:rPr>
          <w:rFonts w:hint="default" w:ascii="Calibri" w:hAnsi="Calibri" w:cs="Calibri"/>
          <w:sz w:val="10"/>
        </w:rPr>
      </w:pPr>
    </w:p>
    <w:p>
      <w:pPr>
        <w:pStyle w:val="6"/>
        <w:jc w:val="center"/>
        <w:rPr>
          <w:rFonts w:hint="default" w:ascii="Calibri" w:hAnsi="Calibri" w:cs="Calibri"/>
          <w:b/>
          <w:sz w:val="22"/>
          <w:lang w:val="en-IN"/>
        </w:rPr>
      </w:pPr>
      <w:r>
        <w:rPr>
          <w:rFonts w:hint="default" w:ascii="Calibri" w:hAnsi="Calibri" w:cs="Calibri"/>
          <w:b/>
          <w:sz w:val="22"/>
          <w:lang w:val="en-IN"/>
        </w:rPr>
        <w:t>NIVEDHITHA V</w:t>
      </w:r>
    </w:p>
    <w:p>
      <w:pPr>
        <w:pStyle w:val="6"/>
        <w:jc w:val="center"/>
        <w:rPr>
          <w:rFonts w:hint="default" w:ascii="Calibri" w:hAnsi="Calibri" w:cs="Calibri"/>
          <w:b/>
          <w:sz w:val="22"/>
          <w:lang w:val="en-IN"/>
        </w:rPr>
      </w:pPr>
      <w:r>
        <w:rPr>
          <w:rFonts w:hint="default" w:ascii="Calibri" w:hAnsi="Calibri" w:cs="Calibri"/>
          <w:b/>
          <w:sz w:val="22"/>
          <w:lang w:val="en-IN"/>
        </w:rPr>
        <w:t>PAVITHRA L</w:t>
      </w:r>
    </w:p>
    <w:p>
      <w:pPr>
        <w:pStyle w:val="6"/>
        <w:jc w:val="center"/>
        <w:rPr>
          <w:rFonts w:hint="default" w:ascii="Calibri" w:hAnsi="Calibri" w:cs="Calibri"/>
          <w:b/>
          <w:sz w:val="22"/>
          <w:lang w:val="en-IN"/>
        </w:rPr>
      </w:pPr>
      <w:r>
        <w:rPr>
          <w:rFonts w:hint="default" w:ascii="Calibri" w:hAnsi="Calibri" w:cs="Calibri"/>
          <w:b/>
          <w:sz w:val="22"/>
          <w:lang w:val="en-IN"/>
        </w:rPr>
        <w:t>PRIYADHARSHINI B</w:t>
      </w:r>
    </w:p>
    <w:p>
      <w:pPr>
        <w:pStyle w:val="6"/>
        <w:jc w:val="center"/>
        <w:rPr>
          <w:rFonts w:hint="default" w:ascii="Calibri" w:hAnsi="Calibri" w:cs="Calibri"/>
          <w:b/>
          <w:sz w:val="22"/>
          <w:lang w:val="en-IN"/>
        </w:rPr>
      </w:pPr>
      <w:r>
        <w:rPr>
          <w:rFonts w:hint="default" w:ascii="Calibri" w:hAnsi="Calibri" w:cs="Calibri"/>
          <w:b/>
          <w:sz w:val="22"/>
          <w:lang w:val="en-IN"/>
        </w:rPr>
        <w:t>RAJALAKSHMI R</w:t>
      </w:r>
    </w:p>
    <w:p>
      <w:pPr>
        <w:spacing w:before="137" w:line="367" w:lineRule="auto"/>
        <w:ind w:left="2700" w:right="2907" w:firstLine="0"/>
        <w:jc w:val="center"/>
        <w:rPr>
          <w:rFonts w:hint="default" w:ascii="Calibri" w:hAnsi="Calibri" w:cs="Calibri"/>
          <w:i/>
          <w:sz w:val="28"/>
        </w:rPr>
      </w:pPr>
      <w:r>
        <w:rPr>
          <w:rFonts w:hint="default" w:ascii="Calibri" w:hAnsi="Calibri" w:cs="Calibri"/>
          <w:i/>
          <w:sz w:val="28"/>
        </w:rPr>
        <w:t>in partial fulfillment for the award of the</w:t>
      </w:r>
      <w:r>
        <w:rPr>
          <w:rFonts w:hint="default" w:ascii="Calibri" w:hAnsi="Calibri" w:cs="Calibri"/>
          <w:i/>
          <w:spacing w:val="-46"/>
          <w:sz w:val="28"/>
        </w:rPr>
        <w:t xml:space="preserve"> </w:t>
      </w:r>
      <w:r>
        <w:rPr>
          <w:rFonts w:hint="default" w:ascii="Calibri" w:hAnsi="Calibri" w:cs="Calibri"/>
          <w:i/>
          <w:sz w:val="28"/>
        </w:rPr>
        <w:t>degree of</w:t>
      </w:r>
    </w:p>
    <w:p>
      <w:pPr>
        <w:pStyle w:val="3"/>
        <w:spacing w:before="5" w:line="369" w:lineRule="auto"/>
        <w:ind w:left="3710" w:right="4004" w:firstLine="0"/>
        <w:jc w:val="center"/>
        <w:rPr>
          <w:rFonts w:hint="default" w:ascii="Calibri" w:hAnsi="Calibri" w:cs="Calibri"/>
        </w:rPr>
      </w:pPr>
      <w:bookmarkStart w:id="0" w:name="BACHELOR OF ENGINEERING IN"/>
      <w:bookmarkEnd w:id="0"/>
      <w:r>
        <w:rPr>
          <w:rFonts w:hint="default" w:ascii="Calibri" w:hAnsi="Calibri" w:cs="Calibri"/>
        </w:rPr>
        <w:t xml:space="preserve">BACHELOR OF </w:t>
      </w:r>
      <w:r>
        <w:rPr>
          <w:rFonts w:hint="default" w:ascii="Calibri" w:hAnsi="Calibri" w:cs="Calibri"/>
          <w:spacing w:val="-3"/>
        </w:rPr>
        <w:t xml:space="preserve">ENGINEERING </w:t>
      </w:r>
      <w:r>
        <w:rPr>
          <w:rFonts w:hint="default" w:ascii="Calibri" w:hAnsi="Calibri" w:cs="Calibri"/>
        </w:rPr>
        <w:t>IN</w:t>
      </w:r>
    </w:p>
    <w:p>
      <w:pPr>
        <w:spacing w:before="11"/>
        <w:ind w:left="1907" w:right="1765" w:firstLine="0"/>
        <w:jc w:val="center"/>
        <w:rPr>
          <w:rFonts w:hint="default" w:ascii="Calibri" w:hAnsi="Calibri" w:cs="Calibri"/>
          <w:b/>
          <w:sz w:val="28"/>
        </w:rPr>
      </w:pPr>
      <w:r>
        <w:rPr>
          <w:rFonts w:hint="default" w:ascii="Calibri" w:hAnsi="Calibri" w:cs="Calibri"/>
          <w:b/>
          <w:sz w:val="28"/>
          <w:lang w:val="en-IN"/>
        </w:rPr>
        <w:t>ELECTRONICS AND COMMUNICATION</w:t>
      </w:r>
      <w:r>
        <w:rPr>
          <w:rFonts w:hint="default" w:ascii="Calibri" w:hAnsi="Calibri" w:cs="Calibri"/>
          <w:b/>
          <w:sz w:val="28"/>
        </w:rPr>
        <w:t xml:space="preserve"> ENGINEERING</w:t>
      </w:r>
    </w:p>
    <w:p>
      <w:pPr>
        <w:pStyle w:val="6"/>
        <w:spacing w:before="11"/>
        <w:rPr>
          <w:rFonts w:hint="default" w:ascii="Calibri" w:hAnsi="Calibri" w:cs="Calibri"/>
          <w:b/>
          <w:sz w:val="21"/>
        </w:rPr>
      </w:pPr>
    </w:p>
    <w:p>
      <w:pPr>
        <w:spacing w:before="0"/>
        <w:ind w:left="3134" w:right="2907" w:firstLine="0"/>
        <w:jc w:val="center"/>
        <w:rPr>
          <w:rFonts w:hint="default" w:ascii="Calibri" w:hAnsi="Calibri" w:cs="Calibri"/>
          <w:b/>
          <w:sz w:val="28"/>
          <w:lang w:val="en-IN"/>
        </w:rPr>
      </w:pPr>
      <w:bookmarkStart w:id="1" w:name="JAYALAKSHMI INSTITUTE OF TECHNOLOGY THOP"/>
      <w:bookmarkEnd w:id="1"/>
      <w:r>
        <w:rPr>
          <w:rFonts w:hint="default" w:ascii="Calibri" w:hAnsi="Calibri" w:cs="Calibri"/>
          <w:b/>
          <w:sz w:val="28"/>
          <w:lang w:val="en-IN"/>
        </w:rPr>
        <w:t>RAJALAKSHMI ENGINEERING COLLEGE</w:t>
      </w:r>
    </w:p>
    <w:p>
      <w:pPr>
        <w:pStyle w:val="6"/>
        <w:rPr>
          <w:rFonts w:hint="default" w:ascii="Calibri" w:hAnsi="Calibri" w:cs="Calibri"/>
          <w:b/>
          <w:sz w:val="20"/>
        </w:rPr>
      </w:pPr>
    </w:p>
    <w:p>
      <w:pPr>
        <w:pStyle w:val="6"/>
        <w:spacing w:before="8"/>
        <w:rPr>
          <w:rFonts w:hint="default" w:ascii="Calibri" w:hAnsi="Calibri" w:cs="Calibri"/>
          <w:b/>
          <w:sz w:val="12"/>
        </w:rPr>
      </w:pPr>
    </w:p>
    <w:p>
      <w:pPr>
        <w:pStyle w:val="6"/>
        <w:spacing w:before="8"/>
        <w:jc w:val="center"/>
        <w:rPr>
          <w:rFonts w:hint="default" w:ascii="Calibri" w:hAnsi="Calibri" w:cs="Calibri"/>
          <w:b/>
          <w:sz w:val="12"/>
        </w:rPr>
      </w:pPr>
      <w:r>
        <w:rPr>
          <w:rFonts w:ascii="SimSun" w:hAnsi="SimSun" w:eastAsia="SimSun" w:cs="SimSun"/>
          <w:sz w:val="24"/>
          <w:szCs w:val="24"/>
        </w:rPr>
        <w:drawing>
          <wp:inline distT="0" distB="0" distL="114300" distR="114300">
            <wp:extent cx="1883410" cy="1804035"/>
            <wp:effectExtent l="0" t="0" r="6350" b="9525"/>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6"/>
                    <a:stretch>
                      <a:fillRect/>
                    </a:stretch>
                  </pic:blipFill>
                  <pic:spPr>
                    <a:xfrm>
                      <a:off x="0" y="0"/>
                      <a:ext cx="1883410" cy="1804035"/>
                    </a:xfrm>
                    <a:prstGeom prst="rect">
                      <a:avLst/>
                    </a:prstGeom>
                    <a:noFill/>
                    <a:ln w="9525">
                      <a:noFill/>
                    </a:ln>
                  </pic:spPr>
                </pic:pic>
              </a:graphicData>
            </a:graphic>
          </wp:inline>
        </w:drawing>
      </w:r>
    </w:p>
    <w:p>
      <w:pPr>
        <w:pStyle w:val="8"/>
        <w:rPr>
          <w:rFonts w:hint="default" w:ascii="Calibri" w:hAnsi="Calibri" w:cs="Calibri"/>
        </w:rPr>
      </w:pPr>
    </w:p>
    <w:p>
      <w:pPr>
        <w:pStyle w:val="8"/>
        <w:rPr>
          <w:rFonts w:hint="default" w:ascii="Calibri" w:hAnsi="Calibri" w:cs="Calibri"/>
        </w:rPr>
      </w:pPr>
    </w:p>
    <w:p>
      <w:pPr>
        <w:pStyle w:val="8"/>
        <w:rPr>
          <w:rFonts w:hint="default" w:ascii="Calibri" w:hAnsi="Calibri" w:cs="Calibri"/>
        </w:rPr>
      </w:pPr>
    </w:p>
    <w:p>
      <w:pPr>
        <w:pStyle w:val="8"/>
        <w:rPr>
          <w:rFonts w:hint="default" w:ascii="Calibri" w:hAnsi="Calibri" w:cs="Calibri"/>
        </w:rPr>
      </w:pPr>
    </w:p>
    <w:p>
      <w:pPr>
        <w:pStyle w:val="8"/>
        <w:rPr>
          <w:rFonts w:hint="default" w:ascii="Calibri" w:hAnsi="Calibri" w:cs="Calibri"/>
        </w:rPr>
      </w:pPr>
    </w:p>
    <w:p>
      <w:pPr>
        <w:pStyle w:val="8"/>
        <w:rPr>
          <w:rFonts w:hint="default" w:ascii="Calibri" w:hAnsi="Calibri" w:cs="Calibri"/>
        </w:rPr>
      </w:pPr>
    </w:p>
    <w:p>
      <w:pPr>
        <w:pStyle w:val="8"/>
        <w:rPr>
          <w:rFonts w:hint="default" w:ascii="Calibri" w:hAnsi="Calibri" w:cs="Calibri"/>
        </w:rPr>
      </w:pPr>
    </w:p>
    <w:p>
      <w:pPr>
        <w:pStyle w:val="8"/>
        <w:rPr>
          <w:rFonts w:hint="default" w:ascii="Calibri" w:hAnsi="Calibri" w:cs="Calibri"/>
        </w:rPr>
      </w:pPr>
    </w:p>
    <w:p>
      <w:pPr>
        <w:pStyle w:val="8"/>
        <w:rPr>
          <w:rFonts w:hint="default" w:ascii="Calibri" w:hAnsi="Calibri" w:cs="Calibri"/>
        </w:rPr>
      </w:pPr>
    </w:p>
    <w:p>
      <w:pPr>
        <w:pStyle w:val="8"/>
        <w:rPr>
          <w:rFonts w:hint="default" w:ascii="Calibri" w:hAnsi="Calibri" w:cs="Calibri"/>
        </w:rPr>
      </w:pPr>
    </w:p>
    <w:p>
      <w:pPr>
        <w:pStyle w:val="8"/>
        <w:rPr>
          <w:rFonts w:hint="default" w:ascii="Calibri" w:hAnsi="Calibri" w:cs="Calibri"/>
        </w:rPr>
      </w:pPr>
    </w:p>
    <w:p>
      <w:pPr>
        <w:pStyle w:val="8"/>
        <w:rPr>
          <w:rFonts w:hint="default" w:ascii="Calibri" w:hAnsi="Calibri" w:cs="Calibri"/>
        </w:rPr>
      </w:pPr>
    </w:p>
    <w:p>
      <w:pPr>
        <w:pStyle w:val="8"/>
        <w:rPr>
          <w:rFonts w:hint="default" w:ascii="Calibri" w:hAnsi="Calibri" w:cs="Calibri"/>
        </w:rPr>
      </w:pPr>
      <w:bookmarkStart w:id="60" w:name="_GoBack"/>
      <w:bookmarkEnd w:id="60"/>
      <w:r>
        <w:rPr>
          <w:rFonts w:hint="default" w:ascii="Calibri" w:hAnsi="Calibri" w:cs="Calibri"/>
        </w:rPr>
        <w:t>INDEX</w:t>
      </w:r>
    </w:p>
    <w:p>
      <w:pPr>
        <w:pStyle w:val="6"/>
        <w:spacing w:before="10"/>
        <w:rPr>
          <w:rFonts w:hint="default" w:ascii="Calibri" w:hAnsi="Calibri" w:cs="Calibri"/>
          <w:b/>
          <w:sz w:val="10"/>
        </w:rPr>
      </w:pPr>
    </w:p>
    <w:p>
      <w:pPr>
        <w:pStyle w:val="10"/>
        <w:numPr>
          <w:ilvl w:val="0"/>
          <w:numId w:val="1"/>
        </w:numPr>
        <w:tabs>
          <w:tab w:val="left" w:pos="1162"/>
        </w:tabs>
        <w:spacing w:before="56" w:after="0" w:line="240" w:lineRule="auto"/>
        <w:ind w:left="1161" w:right="0" w:hanging="222"/>
        <w:jc w:val="left"/>
        <w:rPr>
          <w:rFonts w:hint="default" w:ascii="Calibri" w:hAnsi="Calibri" w:cs="Calibri"/>
          <w:sz w:val="22"/>
        </w:rPr>
      </w:pPr>
      <w:r>
        <w:rPr>
          <w:rFonts w:hint="default" w:ascii="Calibri" w:hAnsi="Calibri" w:cs="Calibri"/>
          <w:sz w:val="22"/>
        </w:rPr>
        <w:t>INTRODUCTION</w:t>
      </w:r>
    </w:p>
    <w:p>
      <w:pPr>
        <w:pStyle w:val="10"/>
        <w:numPr>
          <w:ilvl w:val="1"/>
          <w:numId w:val="1"/>
        </w:numPr>
        <w:tabs>
          <w:tab w:val="left" w:pos="1560"/>
        </w:tabs>
        <w:spacing w:before="183" w:after="0" w:line="240" w:lineRule="auto"/>
        <w:ind w:left="1559" w:right="0" w:hanging="327"/>
        <w:jc w:val="left"/>
        <w:rPr>
          <w:rFonts w:hint="default" w:ascii="Calibri" w:hAnsi="Calibri" w:cs="Calibri"/>
          <w:sz w:val="22"/>
        </w:rPr>
      </w:pPr>
      <w:r>
        <w:rPr>
          <w:rFonts w:hint="default" w:ascii="Calibri" w:hAnsi="Calibri" w:cs="Calibri"/>
          <w:sz w:val="22"/>
        </w:rPr>
        <w:t>Project</w:t>
      </w:r>
      <w:r>
        <w:rPr>
          <w:rFonts w:hint="default" w:ascii="Calibri" w:hAnsi="Calibri" w:cs="Calibri"/>
          <w:spacing w:val="-11"/>
          <w:sz w:val="22"/>
        </w:rPr>
        <w:t xml:space="preserve"> </w:t>
      </w:r>
      <w:r>
        <w:rPr>
          <w:rFonts w:hint="default" w:ascii="Calibri" w:hAnsi="Calibri" w:cs="Calibri"/>
          <w:sz w:val="22"/>
        </w:rPr>
        <w:t>Overview</w:t>
      </w:r>
    </w:p>
    <w:p>
      <w:pPr>
        <w:pStyle w:val="10"/>
        <w:numPr>
          <w:ilvl w:val="1"/>
          <w:numId w:val="1"/>
        </w:numPr>
        <w:tabs>
          <w:tab w:val="left" w:pos="1560"/>
        </w:tabs>
        <w:spacing w:before="177" w:after="0" w:line="240" w:lineRule="auto"/>
        <w:ind w:left="1559" w:right="0" w:hanging="327"/>
        <w:jc w:val="left"/>
        <w:rPr>
          <w:rFonts w:hint="default" w:ascii="Calibri" w:hAnsi="Calibri" w:cs="Calibri"/>
          <w:sz w:val="22"/>
        </w:rPr>
      </w:pPr>
      <w:r>
        <w:rPr>
          <w:rFonts w:hint="default" w:ascii="Calibri" w:hAnsi="Calibri" w:cs="Calibri"/>
          <w:sz w:val="22"/>
        </w:rPr>
        <w:t>Purpose</w:t>
      </w:r>
    </w:p>
    <w:p>
      <w:pPr>
        <w:pStyle w:val="10"/>
        <w:numPr>
          <w:ilvl w:val="0"/>
          <w:numId w:val="1"/>
        </w:numPr>
        <w:tabs>
          <w:tab w:val="left" w:pos="1162"/>
        </w:tabs>
        <w:spacing w:before="188" w:after="0" w:line="240" w:lineRule="auto"/>
        <w:ind w:left="1161" w:right="0" w:hanging="222"/>
        <w:jc w:val="left"/>
        <w:rPr>
          <w:rFonts w:hint="default" w:ascii="Calibri" w:hAnsi="Calibri" w:cs="Calibri"/>
          <w:sz w:val="22"/>
        </w:rPr>
      </w:pPr>
      <w:r>
        <w:rPr>
          <w:rFonts w:hint="default" w:ascii="Calibri" w:hAnsi="Calibri" w:cs="Calibri"/>
          <w:sz w:val="22"/>
        </w:rPr>
        <w:t>LITERATURE</w:t>
      </w:r>
      <w:r>
        <w:rPr>
          <w:rFonts w:hint="default" w:ascii="Calibri" w:hAnsi="Calibri" w:cs="Calibri"/>
          <w:spacing w:val="-12"/>
          <w:sz w:val="22"/>
        </w:rPr>
        <w:t xml:space="preserve"> </w:t>
      </w:r>
      <w:r>
        <w:rPr>
          <w:rFonts w:hint="default" w:ascii="Calibri" w:hAnsi="Calibri" w:cs="Calibri"/>
          <w:sz w:val="22"/>
        </w:rPr>
        <w:t>SURVEY</w:t>
      </w:r>
    </w:p>
    <w:p>
      <w:pPr>
        <w:pStyle w:val="10"/>
        <w:numPr>
          <w:ilvl w:val="1"/>
          <w:numId w:val="1"/>
        </w:numPr>
        <w:tabs>
          <w:tab w:val="left" w:pos="1555"/>
        </w:tabs>
        <w:spacing w:before="178" w:after="0" w:line="240" w:lineRule="auto"/>
        <w:ind w:left="1554" w:right="0" w:hanging="332"/>
        <w:jc w:val="left"/>
        <w:rPr>
          <w:rFonts w:hint="default" w:ascii="Calibri" w:hAnsi="Calibri" w:cs="Calibri"/>
          <w:sz w:val="22"/>
        </w:rPr>
      </w:pPr>
      <w:r>
        <w:rPr>
          <w:rFonts w:hint="default" w:ascii="Calibri" w:hAnsi="Calibri" w:cs="Calibri"/>
          <w:sz w:val="22"/>
        </w:rPr>
        <w:t>Existing</w:t>
      </w:r>
      <w:r>
        <w:rPr>
          <w:rFonts w:hint="default" w:ascii="Calibri" w:hAnsi="Calibri" w:cs="Calibri"/>
          <w:spacing w:val="-11"/>
          <w:sz w:val="22"/>
        </w:rPr>
        <w:t xml:space="preserve"> </w:t>
      </w:r>
      <w:r>
        <w:rPr>
          <w:rFonts w:hint="default" w:ascii="Calibri" w:hAnsi="Calibri" w:cs="Calibri"/>
          <w:sz w:val="22"/>
        </w:rPr>
        <w:t>problem</w:t>
      </w:r>
    </w:p>
    <w:p>
      <w:pPr>
        <w:pStyle w:val="10"/>
        <w:numPr>
          <w:ilvl w:val="1"/>
          <w:numId w:val="1"/>
        </w:numPr>
        <w:tabs>
          <w:tab w:val="left" w:pos="1555"/>
        </w:tabs>
        <w:spacing w:before="182" w:after="0" w:line="240" w:lineRule="auto"/>
        <w:ind w:left="1554" w:right="0" w:hanging="332"/>
        <w:jc w:val="left"/>
        <w:rPr>
          <w:rFonts w:hint="default" w:ascii="Calibri" w:hAnsi="Calibri" w:cs="Calibri"/>
          <w:sz w:val="22"/>
        </w:rPr>
      </w:pPr>
      <w:r>
        <w:rPr>
          <w:rFonts w:hint="default" w:ascii="Calibri" w:hAnsi="Calibri" w:cs="Calibri"/>
          <w:sz w:val="22"/>
        </w:rPr>
        <w:t>References</w:t>
      </w:r>
    </w:p>
    <w:p>
      <w:pPr>
        <w:pStyle w:val="10"/>
        <w:numPr>
          <w:ilvl w:val="1"/>
          <w:numId w:val="1"/>
        </w:numPr>
        <w:tabs>
          <w:tab w:val="left" w:pos="1555"/>
        </w:tabs>
        <w:spacing w:before="184" w:after="0" w:line="240" w:lineRule="auto"/>
        <w:ind w:left="1554" w:right="0" w:hanging="332"/>
        <w:jc w:val="left"/>
        <w:rPr>
          <w:rFonts w:hint="default" w:ascii="Calibri" w:hAnsi="Calibri" w:cs="Calibri"/>
          <w:sz w:val="22"/>
        </w:rPr>
      </w:pPr>
      <w:r>
        <w:rPr>
          <w:rFonts w:hint="default" w:ascii="Calibri" w:hAnsi="Calibri" w:cs="Calibri"/>
          <w:sz w:val="22"/>
        </w:rPr>
        <w:t>Problem Statement</w:t>
      </w:r>
      <w:r>
        <w:rPr>
          <w:rFonts w:hint="default" w:ascii="Calibri" w:hAnsi="Calibri" w:cs="Calibri"/>
          <w:spacing w:val="-17"/>
          <w:sz w:val="22"/>
        </w:rPr>
        <w:t xml:space="preserve"> </w:t>
      </w:r>
      <w:r>
        <w:rPr>
          <w:rFonts w:hint="default" w:ascii="Calibri" w:hAnsi="Calibri" w:cs="Calibri"/>
          <w:sz w:val="22"/>
        </w:rPr>
        <w:t>Definition</w:t>
      </w:r>
    </w:p>
    <w:p>
      <w:pPr>
        <w:pStyle w:val="10"/>
        <w:numPr>
          <w:ilvl w:val="0"/>
          <w:numId w:val="1"/>
        </w:numPr>
        <w:tabs>
          <w:tab w:val="left" w:pos="1162"/>
        </w:tabs>
        <w:spacing w:before="177" w:after="0" w:line="240" w:lineRule="auto"/>
        <w:ind w:left="1161" w:right="0" w:hanging="222"/>
        <w:jc w:val="left"/>
        <w:rPr>
          <w:rFonts w:hint="default" w:ascii="Calibri" w:hAnsi="Calibri" w:cs="Calibri"/>
          <w:sz w:val="22"/>
        </w:rPr>
      </w:pPr>
      <w:r>
        <w:rPr>
          <w:rFonts w:hint="default" w:ascii="Calibri" w:hAnsi="Calibri" w:cs="Calibri"/>
          <w:sz w:val="22"/>
        </w:rPr>
        <w:t>IDEATION &amp;amp; PROPOSED</w:t>
      </w:r>
      <w:r>
        <w:rPr>
          <w:rFonts w:hint="default" w:ascii="Calibri" w:hAnsi="Calibri" w:cs="Calibri"/>
          <w:spacing w:val="-29"/>
          <w:sz w:val="22"/>
        </w:rPr>
        <w:t xml:space="preserve"> </w:t>
      </w:r>
      <w:r>
        <w:rPr>
          <w:rFonts w:hint="default" w:ascii="Calibri" w:hAnsi="Calibri" w:cs="Calibri"/>
          <w:sz w:val="22"/>
        </w:rPr>
        <w:t>SOLUTION</w:t>
      </w:r>
    </w:p>
    <w:p>
      <w:pPr>
        <w:pStyle w:val="10"/>
        <w:numPr>
          <w:ilvl w:val="1"/>
          <w:numId w:val="1"/>
        </w:numPr>
        <w:tabs>
          <w:tab w:val="left" w:pos="1555"/>
        </w:tabs>
        <w:spacing w:before="185" w:after="0" w:line="240" w:lineRule="auto"/>
        <w:ind w:left="1554" w:right="0" w:hanging="332"/>
        <w:jc w:val="left"/>
        <w:rPr>
          <w:rFonts w:hint="default" w:ascii="Calibri" w:hAnsi="Calibri" w:cs="Calibri"/>
          <w:sz w:val="22"/>
        </w:rPr>
      </w:pPr>
      <w:r>
        <w:rPr>
          <w:rFonts w:hint="default" w:ascii="Calibri" w:hAnsi="Calibri" w:cs="Calibri"/>
          <w:sz w:val="22"/>
        </w:rPr>
        <w:t>Empathy Map</w:t>
      </w:r>
      <w:r>
        <w:rPr>
          <w:rFonts w:hint="default" w:ascii="Calibri" w:hAnsi="Calibri" w:cs="Calibri"/>
          <w:spacing w:val="-12"/>
          <w:sz w:val="22"/>
        </w:rPr>
        <w:t xml:space="preserve"> </w:t>
      </w:r>
      <w:r>
        <w:rPr>
          <w:rFonts w:hint="default" w:ascii="Calibri" w:hAnsi="Calibri" w:cs="Calibri"/>
          <w:sz w:val="22"/>
        </w:rPr>
        <w:t>Canvas</w:t>
      </w:r>
    </w:p>
    <w:p>
      <w:pPr>
        <w:pStyle w:val="10"/>
        <w:numPr>
          <w:ilvl w:val="1"/>
          <w:numId w:val="1"/>
        </w:numPr>
        <w:tabs>
          <w:tab w:val="left" w:pos="1555"/>
        </w:tabs>
        <w:spacing w:before="183" w:after="0" w:line="240" w:lineRule="auto"/>
        <w:ind w:left="1554" w:right="0" w:hanging="332"/>
        <w:jc w:val="left"/>
        <w:rPr>
          <w:rFonts w:hint="default" w:ascii="Calibri" w:hAnsi="Calibri" w:cs="Calibri"/>
          <w:sz w:val="22"/>
        </w:rPr>
      </w:pPr>
      <w:r>
        <w:rPr>
          <w:rFonts w:hint="default" w:ascii="Calibri" w:hAnsi="Calibri" w:cs="Calibri"/>
          <w:sz w:val="22"/>
        </w:rPr>
        <w:t xml:space="preserve">Ideation </w:t>
      </w:r>
      <w:r>
        <w:rPr>
          <w:rFonts w:hint="default" w:ascii="Calibri" w:hAnsi="Calibri" w:cs="Calibri"/>
          <w:sz w:val="22"/>
          <w:lang w:val="en-IN"/>
        </w:rPr>
        <w:t>&amp;</w:t>
      </w:r>
      <w:r>
        <w:rPr>
          <w:rFonts w:hint="default" w:ascii="Calibri" w:hAnsi="Calibri" w:cs="Calibri"/>
          <w:spacing w:val="-19"/>
          <w:sz w:val="22"/>
        </w:rPr>
        <w:t xml:space="preserve"> </w:t>
      </w:r>
      <w:r>
        <w:rPr>
          <w:rFonts w:hint="default" w:ascii="Calibri" w:hAnsi="Calibri" w:cs="Calibri"/>
          <w:sz w:val="22"/>
        </w:rPr>
        <w:t>Brainstorming</w:t>
      </w:r>
    </w:p>
    <w:p>
      <w:pPr>
        <w:pStyle w:val="10"/>
        <w:numPr>
          <w:ilvl w:val="1"/>
          <w:numId w:val="1"/>
        </w:numPr>
        <w:tabs>
          <w:tab w:val="left" w:pos="1555"/>
        </w:tabs>
        <w:spacing w:before="178" w:after="0" w:line="240" w:lineRule="auto"/>
        <w:ind w:left="1554" w:right="0" w:hanging="332"/>
        <w:jc w:val="left"/>
        <w:rPr>
          <w:rFonts w:hint="default" w:ascii="Calibri" w:hAnsi="Calibri" w:cs="Calibri"/>
          <w:sz w:val="22"/>
        </w:rPr>
      </w:pPr>
      <w:r>
        <w:rPr>
          <w:rFonts w:hint="default" w:ascii="Calibri" w:hAnsi="Calibri" w:cs="Calibri"/>
          <w:sz w:val="22"/>
        </w:rPr>
        <w:t>Proposed</w:t>
      </w:r>
      <w:r>
        <w:rPr>
          <w:rFonts w:hint="default" w:ascii="Calibri" w:hAnsi="Calibri" w:cs="Calibri"/>
          <w:spacing w:val="-8"/>
          <w:sz w:val="22"/>
        </w:rPr>
        <w:t xml:space="preserve"> </w:t>
      </w:r>
      <w:r>
        <w:rPr>
          <w:rFonts w:hint="default" w:ascii="Calibri" w:hAnsi="Calibri" w:cs="Calibri"/>
          <w:sz w:val="22"/>
        </w:rPr>
        <w:t>Solution</w:t>
      </w:r>
    </w:p>
    <w:p>
      <w:pPr>
        <w:pStyle w:val="10"/>
        <w:numPr>
          <w:ilvl w:val="1"/>
          <w:numId w:val="1"/>
        </w:numPr>
        <w:tabs>
          <w:tab w:val="left" w:pos="1555"/>
        </w:tabs>
        <w:spacing w:before="187" w:after="0" w:line="240" w:lineRule="auto"/>
        <w:ind w:left="1554" w:right="0" w:hanging="332"/>
        <w:jc w:val="left"/>
        <w:rPr>
          <w:rFonts w:hint="default" w:ascii="Calibri" w:hAnsi="Calibri" w:cs="Calibri"/>
          <w:sz w:val="22"/>
        </w:rPr>
      </w:pPr>
      <w:r>
        <w:rPr>
          <w:rFonts w:hint="default" w:ascii="Calibri" w:hAnsi="Calibri" w:cs="Calibri"/>
          <w:sz w:val="22"/>
        </w:rPr>
        <w:t>Problem Solution</w:t>
      </w:r>
      <w:r>
        <w:rPr>
          <w:rFonts w:hint="default" w:ascii="Calibri" w:hAnsi="Calibri" w:cs="Calibri"/>
          <w:spacing w:val="-11"/>
          <w:sz w:val="22"/>
        </w:rPr>
        <w:t xml:space="preserve"> </w:t>
      </w:r>
      <w:r>
        <w:rPr>
          <w:rFonts w:hint="default" w:ascii="Calibri" w:hAnsi="Calibri" w:cs="Calibri"/>
          <w:sz w:val="22"/>
        </w:rPr>
        <w:t>fit</w:t>
      </w:r>
    </w:p>
    <w:p>
      <w:pPr>
        <w:pStyle w:val="10"/>
        <w:numPr>
          <w:ilvl w:val="0"/>
          <w:numId w:val="1"/>
        </w:numPr>
        <w:tabs>
          <w:tab w:val="left" w:pos="1162"/>
        </w:tabs>
        <w:spacing w:before="178" w:after="0" w:line="240" w:lineRule="auto"/>
        <w:ind w:left="1161" w:right="0" w:hanging="222"/>
        <w:jc w:val="left"/>
        <w:rPr>
          <w:rFonts w:hint="default" w:ascii="Calibri" w:hAnsi="Calibri" w:cs="Calibri"/>
          <w:sz w:val="22"/>
        </w:rPr>
      </w:pPr>
      <w:r>
        <w:rPr>
          <w:rFonts w:hint="default" w:ascii="Calibri" w:hAnsi="Calibri" w:cs="Calibri"/>
          <w:sz w:val="22"/>
        </w:rPr>
        <w:t>REQUIREMENT</w:t>
      </w:r>
      <w:r>
        <w:rPr>
          <w:rFonts w:hint="default" w:ascii="Calibri" w:hAnsi="Calibri" w:cs="Calibri"/>
          <w:spacing w:val="-9"/>
          <w:sz w:val="22"/>
        </w:rPr>
        <w:t xml:space="preserve"> </w:t>
      </w:r>
      <w:r>
        <w:rPr>
          <w:rFonts w:hint="default" w:ascii="Calibri" w:hAnsi="Calibri" w:cs="Calibri"/>
          <w:sz w:val="22"/>
        </w:rPr>
        <w:t>ANALYSIS</w:t>
      </w:r>
    </w:p>
    <w:p>
      <w:pPr>
        <w:pStyle w:val="10"/>
        <w:numPr>
          <w:ilvl w:val="1"/>
          <w:numId w:val="1"/>
        </w:numPr>
        <w:tabs>
          <w:tab w:val="left" w:pos="1555"/>
        </w:tabs>
        <w:spacing w:before="183" w:after="0" w:line="240" w:lineRule="auto"/>
        <w:ind w:left="1554" w:right="0" w:hanging="332"/>
        <w:jc w:val="left"/>
        <w:rPr>
          <w:rFonts w:hint="default" w:ascii="Calibri" w:hAnsi="Calibri" w:cs="Calibri"/>
          <w:sz w:val="22"/>
        </w:rPr>
      </w:pPr>
      <w:r>
        <w:rPr>
          <w:rFonts w:hint="default" w:ascii="Calibri" w:hAnsi="Calibri" w:cs="Calibri"/>
          <w:sz w:val="22"/>
        </w:rPr>
        <w:t>Functional</w:t>
      </w:r>
      <w:r>
        <w:rPr>
          <w:rFonts w:hint="default" w:ascii="Calibri" w:hAnsi="Calibri" w:cs="Calibri"/>
          <w:spacing w:val="-7"/>
          <w:sz w:val="22"/>
        </w:rPr>
        <w:t xml:space="preserve"> </w:t>
      </w:r>
      <w:r>
        <w:rPr>
          <w:rFonts w:hint="default" w:ascii="Calibri" w:hAnsi="Calibri" w:cs="Calibri"/>
          <w:sz w:val="22"/>
        </w:rPr>
        <w:t>requirement</w:t>
      </w:r>
    </w:p>
    <w:p>
      <w:pPr>
        <w:pStyle w:val="10"/>
        <w:numPr>
          <w:ilvl w:val="1"/>
          <w:numId w:val="1"/>
        </w:numPr>
        <w:tabs>
          <w:tab w:val="left" w:pos="1555"/>
        </w:tabs>
        <w:spacing w:before="178" w:after="0" w:line="240" w:lineRule="auto"/>
        <w:ind w:left="1554" w:right="0" w:hanging="332"/>
        <w:jc w:val="left"/>
        <w:rPr>
          <w:rFonts w:hint="default" w:ascii="Calibri" w:hAnsi="Calibri" w:cs="Calibri"/>
          <w:sz w:val="22"/>
        </w:rPr>
      </w:pPr>
      <w:r>
        <w:rPr>
          <w:rFonts w:hint="default" w:ascii="Calibri" w:hAnsi="Calibri" w:cs="Calibri"/>
          <w:sz w:val="22"/>
        </w:rPr>
        <w:t>Non-Functional</w:t>
      </w:r>
      <w:r>
        <w:rPr>
          <w:rFonts w:hint="default" w:ascii="Calibri" w:hAnsi="Calibri" w:cs="Calibri"/>
          <w:spacing w:val="-8"/>
          <w:sz w:val="22"/>
        </w:rPr>
        <w:t xml:space="preserve"> </w:t>
      </w:r>
      <w:r>
        <w:rPr>
          <w:rFonts w:hint="default" w:ascii="Calibri" w:hAnsi="Calibri" w:cs="Calibri"/>
          <w:sz w:val="22"/>
        </w:rPr>
        <w:t>requirements</w:t>
      </w:r>
    </w:p>
    <w:p>
      <w:pPr>
        <w:pStyle w:val="10"/>
        <w:numPr>
          <w:ilvl w:val="0"/>
          <w:numId w:val="1"/>
        </w:numPr>
        <w:tabs>
          <w:tab w:val="left" w:pos="1162"/>
        </w:tabs>
        <w:spacing w:before="188" w:after="0" w:line="240" w:lineRule="auto"/>
        <w:ind w:left="1161" w:right="0" w:hanging="222"/>
        <w:jc w:val="left"/>
        <w:rPr>
          <w:rFonts w:hint="default" w:ascii="Calibri" w:hAnsi="Calibri" w:cs="Calibri"/>
          <w:sz w:val="22"/>
        </w:rPr>
      </w:pPr>
      <w:r>
        <w:rPr>
          <w:rFonts w:hint="default" w:ascii="Calibri" w:hAnsi="Calibri" w:cs="Calibri"/>
          <w:sz w:val="22"/>
        </w:rPr>
        <w:t>PROJECT</w:t>
      </w:r>
      <w:r>
        <w:rPr>
          <w:rFonts w:hint="default" w:ascii="Calibri" w:hAnsi="Calibri" w:cs="Calibri"/>
          <w:spacing w:val="-9"/>
          <w:sz w:val="22"/>
        </w:rPr>
        <w:t xml:space="preserve"> </w:t>
      </w:r>
      <w:r>
        <w:rPr>
          <w:rFonts w:hint="default" w:ascii="Calibri" w:hAnsi="Calibri" w:cs="Calibri"/>
          <w:sz w:val="22"/>
        </w:rPr>
        <w:t>DESIGN</w:t>
      </w:r>
    </w:p>
    <w:p>
      <w:pPr>
        <w:pStyle w:val="10"/>
        <w:numPr>
          <w:ilvl w:val="1"/>
          <w:numId w:val="1"/>
        </w:numPr>
        <w:tabs>
          <w:tab w:val="left" w:pos="1555"/>
        </w:tabs>
        <w:spacing w:before="177" w:after="0" w:line="240" w:lineRule="auto"/>
        <w:ind w:left="1554" w:right="0" w:hanging="332"/>
        <w:jc w:val="left"/>
        <w:rPr>
          <w:rFonts w:hint="default" w:ascii="Calibri" w:hAnsi="Calibri" w:cs="Calibri"/>
          <w:sz w:val="22"/>
        </w:rPr>
      </w:pPr>
      <w:r>
        <w:rPr>
          <w:rFonts w:hint="default" w:ascii="Calibri" w:hAnsi="Calibri" w:cs="Calibri"/>
          <w:sz w:val="22"/>
        </w:rPr>
        <w:t>Data Flow</w:t>
      </w:r>
      <w:r>
        <w:rPr>
          <w:rFonts w:hint="default" w:ascii="Calibri" w:hAnsi="Calibri" w:cs="Calibri"/>
          <w:spacing w:val="-12"/>
          <w:sz w:val="22"/>
        </w:rPr>
        <w:t xml:space="preserve"> </w:t>
      </w:r>
      <w:r>
        <w:rPr>
          <w:rFonts w:hint="default" w:ascii="Calibri" w:hAnsi="Calibri" w:cs="Calibri"/>
          <w:sz w:val="22"/>
        </w:rPr>
        <w:t>Diagrams</w:t>
      </w:r>
    </w:p>
    <w:p>
      <w:pPr>
        <w:pStyle w:val="10"/>
        <w:numPr>
          <w:ilvl w:val="1"/>
          <w:numId w:val="1"/>
        </w:numPr>
        <w:tabs>
          <w:tab w:val="left" w:pos="1555"/>
        </w:tabs>
        <w:spacing w:before="178" w:after="0" w:line="240" w:lineRule="auto"/>
        <w:ind w:left="1554" w:right="0" w:hanging="332"/>
        <w:jc w:val="left"/>
        <w:rPr>
          <w:rFonts w:hint="default" w:ascii="Calibri" w:hAnsi="Calibri" w:cs="Calibri"/>
          <w:sz w:val="22"/>
        </w:rPr>
      </w:pPr>
      <w:r>
        <w:rPr>
          <w:rFonts w:hint="default" w:ascii="Calibri" w:hAnsi="Calibri" w:cs="Calibri"/>
          <w:sz w:val="22"/>
        </w:rPr>
        <w:t>Solution &amp;</w:t>
      </w:r>
      <w:r>
        <w:rPr>
          <w:rFonts w:hint="default" w:ascii="Calibri" w:hAnsi="Calibri" w:cs="Calibri"/>
          <w:sz w:val="22"/>
          <w:lang w:val="en-IN"/>
        </w:rPr>
        <w:t xml:space="preserve"> </w:t>
      </w:r>
      <w:r>
        <w:rPr>
          <w:rFonts w:hint="default" w:ascii="Calibri" w:hAnsi="Calibri" w:cs="Calibri"/>
          <w:sz w:val="22"/>
        </w:rPr>
        <w:t>Technical</w:t>
      </w:r>
      <w:r>
        <w:rPr>
          <w:rFonts w:hint="default" w:ascii="Calibri" w:hAnsi="Calibri" w:cs="Calibri"/>
          <w:spacing w:val="-26"/>
          <w:sz w:val="22"/>
        </w:rPr>
        <w:t xml:space="preserve"> </w:t>
      </w:r>
      <w:r>
        <w:rPr>
          <w:rFonts w:hint="default" w:ascii="Calibri" w:hAnsi="Calibri" w:cs="Calibri"/>
          <w:sz w:val="22"/>
        </w:rPr>
        <w:t>Architecture</w:t>
      </w:r>
    </w:p>
    <w:p>
      <w:pPr>
        <w:pStyle w:val="10"/>
        <w:numPr>
          <w:ilvl w:val="1"/>
          <w:numId w:val="1"/>
        </w:numPr>
        <w:tabs>
          <w:tab w:val="left" w:pos="1555"/>
        </w:tabs>
        <w:spacing w:before="188" w:after="0" w:line="240" w:lineRule="auto"/>
        <w:ind w:left="1554" w:right="0" w:hanging="332"/>
        <w:jc w:val="left"/>
        <w:rPr>
          <w:rFonts w:hint="default" w:ascii="Calibri" w:hAnsi="Calibri" w:cs="Calibri"/>
          <w:sz w:val="22"/>
        </w:rPr>
      </w:pPr>
      <w:r>
        <w:rPr>
          <w:rFonts w:hint="default" w:ascii="Calibri" w:hAnsi="Calibri" w:cs="Calibri"/>
          <w:sz w:val="22"/>
        </w:rPr>
        <w:t>User</w:t>
      </w:r>
      <w:r>
        <w:rPr>
          <w:rFonts w:hint="default" w:ascii="Calibri" w:hAnsi="Calibri" w:cs="Calibri"/>
          <w:spacing w:val="-7"/>
          <w:sz w:val="22"/>
        </w:rPr>
        <w:t xml:space="preserve"> </w:t>
      </w:r>
      <w:r>
        <w:rPr>
          <w:rFonts w:hint="default" w:ascii="Calibri" w:hAnsi="Calibri" w:cs="Calibri"/>
          <w:sz w:val="22"/>
        </w:rPr>
        <w:t>Stories</w:t>
      </w:r>
    </w:p>
    <w:p>
      <w:pPr>
        <w:pStyle w:val="10"/>
        <w:numPr>
          <w:ilvl w:val="0"/>
          <w:numId w:val="1"/>
        </w:numPr>
        <w:tabs>
          <w:tab w:val="left" w:pos="1162"/>
        </w:tabs>
        <w:spacing w:before="178" w:after="0" w:line="240" w:lineRule="auto"/>
        <w:ind w:left="1161" w:right="0" w:hanging="222"/>
        <w:jc w:val="left"/>
        <w:rPr>
          <w:rFonts w:hint="default" w:ascii="Calibri" w:hAnsi="Calibri" w:cs="Calibri"/>
          <w:sz w:val="22"/>
        </w:rPr>
      </w:pPr>
      <w:r>
        <w:rPr>
          <w:rFonts w:hint="default" w:ascii="Calibri" w:hAnsi="Calibri" w:cs="Calibri"/>
          <w:sz w:val="22"/>
        </w:rPr>
        <w:t>PROJECT PLANNING &amp;amp;</w:t>
      </w:r>
      <w:r>
        <w:rPr>
          <w:rFonts w:hint="default" w:ascii="Calibri" w:hAnsi="Calibri" w:cs="Calibri"/>
          <w:spacing w:val="-22"/>
          <w:sz w:val="22"/>
        </w:rPr>
        <w:t xml:space="preserve"> </w:t>
      </w:r>
      <w:r>
        <w:rPr>
          <w:rFonts w:hint="default" w:ascii="Calibri" w:hAnsi="Calibri" w:cs="Calibri"/>
          <w:sz w:val="22"/>
        </w:rPr>
        <w:t>SCHEDULING</w:t>
      </w:r>
    </w:p>
    <w:p>
      <w:pPr>
        <w:pStyle w:val="10"/>
        <w:numPr>
          <w:ilvl w:val="1"/>
          <w:numId w:val="1"/>
        </w:numPr>
        <w:tabs>
          <w:tab w:val="left" w:pos="1555"/>
        </w:tabs>
        <w:spacing w:before="182" w:after="0" w:line="240" w:lineRule="auto"/>
        <w:ind w:left="1554" w:right="0" w:hanging="332"/>
        <w:jc w:val="left"/>
        <w:rPr>
          <w:rFonts w:hint="default" w:ascii="Calibri" w:hAnsi="Calibri" w:cs="Calibri"/>
          <w:sz w:val="22"/>
        </w:rPr>
      </w:pPr>
      <w:r>
        <w:rPr>
          <w:rFonts w:hint="default" w:ascii="Calibri" w:hAnsi="Calibri" w:cs="Calibri"/>
          <w:sz w:val="22"/>
        </w:rPr>
        <w:t>Sprint Planning &amp;</w:t>
      </w:r>
      <w:r>
        <w:rPr>
          <w:rFonts w:hint="default" w:ascii="Calibri" w:hAnsi="Calibri" w:cs="Calibri"/>
          <w:sz w:val="22"/>
          <w:lang w:val="en-IN"/>
        </w:rPr>
        <w:t xml:space="preserve"> </w:t>
      </w:r>
      <w:r>
        <w:rPr>
          <w:rFonts w:hint="default" w:ascii="Calibri" w:hAnsi="Calibri" w:cs="Calibri"/>
          <w:sz w:val="22"/>
        </w:rPr>
        <w:t>Estimation</w:t>
      </w:r>
    </w:p>
    <w:p>
      <w:pPr>
        <w:pStyle w:val="10"/>
        <w:numPr>
          <w:ilvl w:val="1"/>
          <w:numId w:val="1"/>
        </w:numPr>
        <w:tabs>
          <w:tab w:val="left" w:pos="1555"/>
        </w:tabs>
        <w:spacing w:before="179" w:after="0" w:line="240" w:lineRule="auto"/>
        <w:ind w:left="1554" w:right="0" w:hanging="332"/>
        <w:jc w:val="left"/>
        <w:rPr>
          <w:rFonts w:hint="default" w:ascii="Calibri" w:hAnsi="Calibri" w:cs="Calibri"/>
          <w:sz w:val="22"/>
        </w:rPr>
      </w:pPr>
      <w:r>
        <w:rPr>
          <w:rFonts w:hint="default" w:ascii="Calibri" w:hAnsi="Calibri" w:cs="Calibri"/>
          <w:sz w:val="22"/>
        </w:rPr>
        <w:t>Sprint Delivery</w:t>
      </w:r>
      <w:r>
        <w:rPr>
          <w:rFonts w:hint="default" w:ascii="Calibri" w:hAnsi="Calibri" w:cs="Calibri"/>
          <w:spacing w:val="-17"/>
          <w:sz w:val="22"/>
        </w:rPr>
        <w:t xml:space="preserve"> </w:t>
      </w:r>
      <w:r>
        <w:rPr>
          <w:rFonts w:hint="default" w:ascii="Calibri" w:hAnsi="Calibri" w:cs="Calibri"/>
          <w:sz w:val="22"/>
        </w:rPr>
        <w:t>Schedule</w:t>
      </w:r>
    </w:p>
    <w:p>
      <w:pPr>
        <w:pStyle w:val="10"/>
        <w:numPr>
          <w:ilvl w:val="1"/>
          <w:numId w:val="1"/>
        </w:numPr>
        <w:tabs>
          <w:tab w:val="left" w:pos="1555"/>
        </w:tabs>
        <w:spacing w:before="187" w:after="0" w:line="240" w:lineRule="auto"/>
        <w:ind w:left="1554" w:right="0" w:hanging="332"/>
        <w:jc w:val="left"/>
        <w:rPr>
          <w:rFonts w:hint="default" w:ascii="Calibri" w:hAnsi="Calibri" w:cs="Calibri"/>
          <w:sz w:val="22"/>
        </w:rPr>
      </w:pPr>
      <w:r>
        <w:rPr>
          <w:rFonts w:hint="default" w:ascii="Calibri" w:hAnsi="Calibri" w:cs="Calibri"/>
          <w:sz w:val="22"/>
        </w:rPr>
        <w:t>Reports from</w:t>
      </w:r>
      <w:r>
        <w:rPr>
          <w:rFonts w:hint="default" w:ascii="Calibri" w:hAnsi="Calibri" w:cs="Calibri"/>
          <w:spacing w:val="-1"/>
          <w:sz w:val="22"/>
        </w:rPr>
        <w:t xml:space="preserve"> </w:t>
      </w:r>
      <w:r>
        <w:rPr>
          <w:rFonts w:hint="default" w:ascii="Calibri" w:hAnsi="Calibri" w:cs="Calibri"/>
          <w:sz w:val="22"/>
        </w:rPr>
        <w:t>JIRA</w:t>
      </w:r>
    </w:p>
    <w:p>
      <w:pPr>
        <w:pStyle w:val="10"/>
        <w:numPr>
          <w:ilvl w:val="0"/>
          <w:numId w:val="1"/>
        </w:numPr>
        <w:tabs>
          <w:tab w:val="left" w:pos="1162"/>
        </w:tabs>
        <w:spacing w:before="178" w:after="0" w:line="240" w:lineRule="auto"/>
        <w:ind w:left="1161" w:right="0" w:hanging="222"/>
        <w:jc w:val="left"/>
        <w:rPr>
          <w:rFonts w:hint="default" w:ascii="Calibri" w:hAnsi="Calibri" w:cs="Calibri"/>
          <w:sz w:val="22"/>
        </w:rPr>
      </w:pPr>
      <w:r>
        <w:rPr>
          <w:rFonts w:hint="default" w:ascii="Calibri" w:hAnsi="Calibri" w:cs="Calibri"/>
          <w:sz w:val="22"/>
        </w:rPr>
        <w:t>CODING</w:t>
      </w:r>
      <w:r>
        <w:rPr>
          <w:rFonts w:hint="default" w:ascii="Calibri" w:hAnsi="Calibri" w:cs="Calibri"/>
          <w:spacing w:val="-3"/>
          <w:sz w:val="22"/>
        </w:rPr>
        <w:t xml:space="preserve"> </w:t>
      </w:r>
      <w:r>
        <w:rPr>
          <w:rFonts w:hint="default" w:ascii="Calibri" w:hAnsi="Calibri" w:cs="Calibri"/>
          <w:sz w:val="22"/>
        </w:rPr>
        <w:t>&amp;amp;</w:t>
      </w:r>
      <w:r>
        <w:rPr>
          <w:rFonts w:hint="default" w:ascii="Calibri" w:hAnsi="Calibri" w:cs="Calibri"/>
          <w:spacing w:val="-8"/>
          <w:sz w:val="22"/>
        </w:rPr>
        <w:t xml:space="preserve"> </w:t>
      </w:r>
      <w:r>
        <w:rPr>
          <w:rFonts w:hint="default" w:ascii="Calibri" w:hAnsi="Calibri" w:cs="Calibri"/>
          <w:sz w:val="22"/>
        </w:rPr>
        <w:t>SOLUTIONING</w:t>
      </w:r>
      <w:r>
        <w:rPr>
          <w:rFonts w:hint="default" w:ascii="Calibri" w:hAnsi="Calibri" w:cs="Calibri"/>
          <w:spacing w:val="-7"/>
          <w:sz w:val="22"/>
        </w:rPr>
        <w:t xml:space="preserve"> </w:t>
      </w:r>
      <w:r>
        <w:rPr>
          <w:rFonts w:hint="default" w:ascii="Calibri" w:hAnsi="Calibri" w:cs="Calibri"/>
          <w:sz w:val="22"/>
        </w:rPr>
        <w:t>(Explain</w:t>
      </w:r>
      <w:r>
        <w:rPr>
          <w:rFonts w:hint="default" w:ascii="Calibri" w:hAnsi="Calibri" w:cs="Calibri"/>
          <w:spacing w:val="-3"/>
          <w:sz w:val="22"/>
        </w:rPr>
        <w:t xml:space="preserve"> </w:t>
      </w:r>
      <w:r>
        <w:rPr>
          <w:rFonts w:hint="default" w:ascii="Calibri" w:hAnsi="Calibri" w:cs="Calibri"/>
          <w:sz w:val="22"/>
        </w:rPr>
        <w:t>the</w:t>
      </w:r>
      <w:r>
        <w:rPr>
          <w:rFonts w:hint="default" w:ascii="Calibri" w:hAnsi="Calibri" w:cs="Calibri"/>
          <w:spacing w:val="-3"/>
          <w:sz w:val="22"/>
        </w:rPr>
        <w:t xml:space="preserve"> </w:t>
      </w:r>
      <w:r>
        <w:rPr>
          <w:rFonts w:hint="default" w:ascii="Calibri" w:hAnsi="Calibri" w:cs="Calibri"/>
          <w:sz w:val="22"/>
        </w:rPr>
        <w:t>features</w:t>
      </w:r>
      <w:r>
        <w:rPr>
          <w:rFonts w:hint="default" w:ascii="Calibri" w:hAnsi="Calibri" w:cs="Calibri"/>
          <w:spacing w:val="-9"/>
          <w:sz w:val="22"/>
        </w:rPr>
        <w:t xml:space="preserve"> </w:t>
      </w:r>
      <w:r>
        <w:rPr>
          <w:rFonts w:hint="default" w:ascii="Calibri" w:hAnsi="Calibri" w:cs="Calibri"/>
          <w:sz w:val="22"/>
        </w:rPr>
        <w:t>added</w:t>
      </w:r>
      <w:r>
        <w:rPr>
          <w:rFonts w:hint="default" w:ascii="Calibri" w:hAnsi="Calibri" w:cs="Calibri"/>
          <w:spacing w:val="-4"/>
          <w:sz w:val="22"/>
        </w:rPr>
        <w:t xml:space="preserve"> </w:t>
      </w:r>
      <w:r>
        <w:rPr>
          <w:rFonts w:hint="default" w:ascii="Calibri" w:hAnsi="Calibri" w:cs="Calibri"/>
          <w:sz w:val="22"/>
        </w:rPr>
        <w:t>in</w:t>
      </w:r>
      <w:r>
        <w:rPr>
          <w:rFonts w:hint="default" w:ascii="Calibri" w:hAnsi="Calibri" w:cs="Calibri"/>
          <w:spacing w:val="-8"/>
          <w:sz w:val="22"/>
        </w:rPr>
        <w:t xml:space="preserve"> </w:t>
      </w:r>
      <w:r>
        <w:rPr>
          <w:rFonts w:hint="default" w:ascii="Calibri" w:hAnsi="Calibri" w:cs="Calibri"/>
          <w:sz w:val="22"/>
        </w:rPr>
        <w:t>the</w:t>
      </w:r>
      <w:r>
        <w:rPr>
          <w:rFonts w:hint="default" w:ascii="Calibri" w:hAnsi="Calibri" w:cs="Calibri"/>
          <w:spacing w:val="-3"/>
          <w:sz w:val="22"/>
        </w:rPr>
        <w:t xml:space="preserve"> </w:t>
      </w:r>
      <w:r>
        <w:rPr>
          <w:rFonts w:hint="default" w:ascii="Calibri" w:hAnsi="Calibri" w:cs="Calibri"/>
          <w:sz w:val="22"/>
        </w:rPr>
        <w:t>project</w:t>
      </w:r>
      <w:r>
        <w:rPr>
          <w:rFonts w:hint="default" w:ascii="Calibri" w:hAnsi="Calibri" w:cs="Calibri"/>
          <w:spacing w:val="-3"/>
          <w:sz w:val="22"/>
        </w:rPr>
        <w:t xml:space="preserve"> </w:t>
      </w:r>
      <w:r>
        <w:rPr>
          <w:rFonts w:hint="default" w:ascii="Calibri" w:hAnsi="Calibri" w:cs="Calibri"/>
          <w:sz w:val="22"/>
        </w:rPr>
        <w:t>along</w:t>
      </w:r>
      <w:r>
        <w:rPr>
          <w:rFonts w:hint="default" w:ascii="Calibri" w:hAnsi="Calibri" w:cs="Calibri"/>
          <w:spacing w:val="-8"/>
          <w:sz w:val="22"/>
        </w:rPr>
        <w:t xml:space="preserve"> </w:t>
      </w:r>
      <w:r>
        <w:rPr>
          <w:rFonts w:hint="default" w:ascii="Calibri" w:hAnsi="Calibri" w:cs="Calibri"/>
          <w:sz w:val="22"/>
        </w:rPr>
        <w:t>with</w:t>
      </w:r>
      <w:r>
        <w:rPr>
          <w:rFonts w:hint="default" w:ascii="Calibri" w:hAnsi="Calibri" w:cs="Calibri"/>
          <w:spacing w:val="-4"/>
          <w:sz w:val="22"/>
        </w:rPr>
        <w:t xml:space="preserve"> </w:t>
      </w:r>
      <w:r>
        <w:rPr>
          <w:rFonts w:hint="default" w:ascii="Calibri" w:hAnsi="Calibri" w:cs="Calibri"/>
          <w:sz w:val="22"/>
        </w:rPr>
        <w:t>code)</w:t>
      </w:r>
    </w:p>
    <w:p>
      <w:pPr>
        <w:pStyle w:val="10"/>
        <w:numPr>
          <w:ilvl w:val="1"/>
          <w:numId w:val="1"/>
        </w:numPr>
        <w:tabs>
          <w:tab w:val="left" w:pos="1555"/>
        </w:tabs>
        <w:spacing w:before="178" w:after="0" w:line="240" w:lineRule="auto"/>
        <w:ind w:left="1554" w:right="0" w:hanging="332"/>
        <w:jc w:val="left"/>
        <w:rPr>
          <w:rFonts w:hint="default" w:ascii="Calibri" w:hAnsi="Calibri" w:cs="Calibri"/>
          <w:sz w:val="22"/>
        </w:rPr>
      </w:pPr>
      <w:r>
        <w:rPr>
          <w:rFonts w:hint="default" w:ascii="Calibri" w:hAnsi="Calibri" w:cs="Calibri"/>
          <w:sz w:val="22"/>
        </w:rPr>
        <w:t>Feature</w:t>
      </w:r>
      <w:r>
        <w:rPr>
          <w:rFonts w:hint="default" w:ascii="Calibri" w:hAnsi="Calibri" w:cs="Calibri"/>
          <w:spacing w:val="-15"/>
          <w:sz w:val="22"/>
        </w:rPr>
        <w:t xml:space="preserve"> </w:t>
      </w:r>
      <w:r>
        <w:rPr>
          <w:rFonts w:hint="default" w:ascii="Calibri" w:hAnsi="Calibri" w:cs="Calibri"/>
          <w:sz w:val="22"/>
        </w:rPr>
        <w:t>1</w:t>
      </w:r>
    </w:p>
    <w:p>
      <w:pPr>
        <w:pStyle w:val="10"/>
        <w:numPr>
          <w:ilvl w:val="1"/>
          <w:numId w:val="1"/>
        </w:numPr>
        <w:tabs>
          <w:tab w:val="left" w:pos="1555"/>
        </w:tabs>
        <w:spacing w:before="187" w:after="0" w:line="240" w:lineRule="auto"/>
        <w:ind w:left="1554" w:right="0" w:hanging="332"/>
        <w:jc w:val="left"/>
        <w:rPr>
          <w:rFonts w:hint="default" w:ascii="Calibri" w:hAnsi="Calibri" w:cs="Calibri"/>
          <w:sz w:val="22"/>
        </w:rPr>
      </w:pPr>
      <w:r>
        <w:rPr>
          <w:rFonts w:hint="default" w:ascii="Calibri" w:hAnsi="Calibri" w:cs="Calibri"/>
          <w:sz w:val="22"/>
        </w:rPr>
        <w:t>Feature</w:t>
      </w:r>
      <w:r>
        <w:rPr>
          <w:rFonts w:hint="default" w:ascii="Calibri" w:hAnsi="Calibri" w:cs="Calibri"/>
          <w:spacing w:val="-15"/>
          <w:sz w:val="22"/>
        </w:rPr>
        <w:t xml:space="preserve"> </w:t>
      </w:r>
      <w:r>
        <w:rPr>
          <w:rFonts w:hint="default" w:ascii="Calibri" w:hAnsi="Calibri" w:cs="Calibri"/>
          <w:sz w:val="22"/>
        </w:rPr>
        <w:t>2</w:t>
      </w:r>
    </w:p>
    <w:p>
      <w:pPr>
        <w:pStyle w:val="10"/>
        <w:numPr>
          <w:ilvl w:val="1"/>
          <w:numId w:val="1"/>
        </w:numPr>
        <w:tabs>
          <w:tab w:val="left" w:pos="1560"/>
        </w:tabs>
        <w:spacing w:before="178" w:after="0" w:line="240" w:lineRule="auto"/>
        <w:ind w:left="1559" w:right="0" w:hanging="327"/>
        <w:jc w:val="left"/>
        <w:rPr>
          <w:rFonts w:hint="default" w:ascii="Calibri" w:hAnsi="Calibri" w:cs="Calibri"/>
          <w:sz w:val="22"/>
        </w:rPr>
      </w:pPr>
      <w:r>
        <w:rPr>
          <w:rFonts w:hint="default" w:ascii="Calibri" w:hAnsi="Calibri" w:cs="Calibri"/>
          <w:sz w:val="22"/>
        </w:rPr>
        <w:t>Database Schema (if</w:t>
      </w:r>
      <w:r>
        <w:rPr>
          <w:rFonts w:hint="default" w:ascii="Calibri" w:hAnsi="Calibri" w:cs="Calibri"/>
          <w:spacing w:val="-16"/>
          <w:sz w:val="22"/>
        </w:rPr>
        <w:t xml:space="preserve"> </w:t>
      </w:r>
      <w:r>
        <w:rPr>
          <w:rFonts w:hint="default" w:ascii="Calibri" w:hAnsi="Calibri" w:cs="Calibri"/>
          <w:sz w:val="22"/>
        </w:rPr>
        <w:t>Applicable)</w:t>
      </w:r>
    </w:p>
    <w:p>
      <w:pPr>
        <w:spacing w:after="0" w:line="240" w:lineRule="auto"/>
        <w:jc w:val="left"/>
        <w:rPr>
          <w:rFonts w:hint="default" w:ascii="Calibri" w:hAnsi="Calibri" w:cs="Calibri"/>
          <w:sz w:val="22"/>
        </w:rPr>
        <w:sectPr>
          <w:pgSz w:w="11920" w:h="16850"/>
          <w:pgMar w:top="1400" w:right="380" w:bottom="280" w:left="500" w:header="720" w:footer="720" w:gutter="0"/>
          <w:cols w:space="720" w:num="1"/>
        </w:sectPr>
      </w:pPr>
    </w:p>
    <w:p>
      <w:pPr>
        <w:pStyle w:val="10"/>
        <w:numPr>
          <w:ilvl w:val="0"/>
          <w:numId w:val="1"/>
        </w:numPr>
        <w:tabs>
          <w:tab w:val="left" w:pos="1162"/>
        </w:tabs>
        <w:spacing w:before="38" w:after="0" w:line="240" w:lineRule="auto"/>
        <w:ind w:left="1161" w:right="0" w:hanging="222"/>
        <w:jc w:val="left"/>
        <w:rPr>
          <w:rFonts w:hint="default" w:ascii="Calibri" w:hAnsi="Calibri" w:cs="Calibri"/>
          <w:sz w:val="22"/>
        </w:rPr>
      </w:pPr>
      <w:r>
        <w:rPr>
          <w:rFonts w:hint="default" w:ascii="Calibri" w:hAnsi="Calibri" w:cs="Calibri"/>
          <w:sz w:val="22"/>
        </w:rPr>
        <w:t>TESTING</w:t>
      </w:r>
    </w:p>
    <w:p>
      <w:pPr>
        <w:pStyle w:val="10"/>
        <w:numPr>
          <w:ilvl w:val="1"/>
          <w:numId w:val="1"/>
        </w:numPr>
        <w:tabs>
          <w:tab w:val="left" w:pos="1555"/>
        </w:tabs>
        <w:spacing w:before="182" w:after="0" w:line="240" w:lineRule="auto"/>
        <w:ind w:left="1554" w:right="0" w:hanging="332"/>
        <w:jc w:val="left"/>
        <w:rPr>
          <w:rFonts w:hint="default" w:ascii="Calibri" w:hAnsi="Calibri" w:cs="Calibri"/>
          <w:sz w:val="22"/>
        </w:rPr>
      </w:pPr>
      <w:r>
        <w:rPr>
          <w:rFonts w:hint="default" w:ascii="Calibri" w:hAnsi="Calibri" w:cs="Calibri"/>
          <w:sz w:val="22"/>
        </w:rPr>
        <w:t>Test</w:t>
      </w:r>
      <w:r>
        <w:rPr>
          <w:rFonts w:hint="default" w:ascii="Calibri" w:hAnsi="Calibri" w:cs="Calibri"/>
          <w:spacing w:val="-10"/>
          <w:sz w:val="22"/>
        </w:rPr>
        <w:t xml:space="preserve"> </w:t>
      </w:r>
      <w:r>
        <w:rPr>
          <w:rFonts w:hint="default" w:ascii="Calibri" w:hAnsi="Calibri" w:cs="Calibri"/>
          <w:sz w:val="22"/>
        </w:rPr>
        <w:t>Cases</w:t>
      </w:r>
    </w:p>
    <w:p>
      <w:pPr>
        <w:pStyle w:val="10"/>
        <w:numPr>
          <w:ilvl w:val="1"/>
          <w:numId w:val="1"/>
        </w:numPr>
        <w:tabs>
          <w:tab w:val="left" w:pos="1555"/>
        </w:tabs>
        <w:spacing w:before="183" w:after="0" w:line="240" w:lineRule="auto"/>
        <w:ind w:left="1554" w:right="0" w:hanging="332"/>
        <w:jc w:val="left"/>
        <w:rPr>
          <w:rFonts w:hint="default" w:ascii="Calibri" w:hAnsi="Calibri" w:cs="Calibri"/>
          <w:sz w:val="22"/>
        </w:rPr>
      </w:pPr>
      <w:r>
        <w:rPr>
          <w:rFonts w:hint="default" w:ascii="Calibri" w:hAnsi="Calibri" w:cs="Calibri"/>
          <w:sz w:val="22"/>
        </w:rPr>
        <w:t>User Acceptance</w:t>
      </w:r>
      <w:r>
        <w:rPr>
          <w:rFonts w:hint="default" w:ascii="Calibri" w:hAnsi="Calibri" w:cs="Calibri"/>
          <w:spacing w:val="-16"/>
          <w:sz w:val="22"/>
        </w:rPr>
        <w:t xml:space="preserve"> </w:t>
      </w:r>
      <w:r>
        <w:rPr>
          <w:rFonts w:hint="default" w:ascii="Calibri" w:hAnsi="Calibri" w:cs="Calibri"/>
          <w:sz w:val="22"/>
        </w:rPr>
        <w:t>Testing</w:t>
      </w:r>
    </w:p>
    <w:p>
      <w:pPr>
        <w:pStyle w:val="10"/>
        <w:numPr>
          <w:ilvl w:val="0"/>
          <w:numId w:val="1"/>
        </w:numPr>
        <w:tabs>
          <w:tab w:val="left" w:pos="1162"/>
        </w:tabs>
        <w:spacing w:before="178" w:after="0" w:line="240" w:lineRule="auto"/>
        <w:ind w:left="1161" w:right="0" w:hanging="222"/>
        <w:jc w:val="left"/>
        <w:rPr>
          <w:rFonts w:hint="default" w:ascii="Calibri" w:hAnsi="Calibri" w:cs="Calibri"/>
          <w:sz w:val="22"/>
        </w:rPr>
      </w:pPr>
      <w:r>
        <w:rPr>
          <w:rFonts w:hint="default" w:ascii="Calibri" w:hAnsi="Calibri" w:cs="Calibri"/>
          <w:sz w:val="22"/>
        </w:rPr>
        <w:t>RESULTS</w:t>
      </w:r>
    </w:p>
    <w:p>
      <w:pPr>
        <w:pStyle w:val="10"/>
        <w:numPr>
          <w:ilvl w:val="1"/>
          <w:numId w:val="1"/>
        </w:numPr>
        <w:tabs>
          <w:tab w:val="left" w:pos="1555"/>
        </w:tabs>
        <w:spacing w:before="183" w:after="0" w:line="240" w:lineRule="auto"/>
        <w:ind w:left="1554" w:right="0" w:hanging="332"/>
        <w:jc w:val="left"/>
        <w:rPr>
          <w:rFonts w:hint="default" w:ascii="Calibri" w:hAnsi="Calibri" w:cs="Calibri"/>
          <w:sz w:val="22"/>
        </w:rPr>
      </w:pPr>
      <w:r>
        <w:rPr>
          <w:rFonts w:hint="default" w:ascii="Calibri" w:hAnsi="Calibri" w:cs="Calibri"/>
          <w:sz w:val="22"/>
        </w:rPr>
        <w:t>Performance</w:t>
      </w:r>
      <w:r>
        <w:rPr>
          <w:rFonts w:hint="default" w:ascii="Calibri" w:hAnsi="Calibri" w:cs="Calibri"/>
          <w:spacing w:val="-8"/>
          <w:sz w:val="22"/>
        </w:rPr>
        <w:t xml:space="preserve"> </w:t>
      </w:r>
      <w:r>
        <w:rPr>
          <w:rFonts w:hint="default" w:ascii="Calibri" w:hAnsi="Calibri" w:cs="Calibri"/>
          <w:sz w:val="22"/>
        </w:rPr>
        <w:t>Metrics</w:t>
      </w:r>
    </w:p>
    <w:p>
      <w:pPr>
        <w:pStyle w:val="10"/>
        <w:numPr>
          <w:ilvl w:val="0"/>
          <w:numId w:val="1"/>
        </w:numPr>
        <w:tabs>
          <w:tab w:val="left" w:pos="1272"/>
        </w:tabs>
        <w:spacing w:before="182" w:after="0" w:line="240" w:lineRule="auto"/>
        <w:ind w:left="1271" w:right="0" w:hanging="332"/>
        <w:jc w:val="left"/>
        <w:rPr>
          <w:rFonts w:hint="default" w:ascii="Calibri" w:hAnsi="Calibri" w:cs="Calibri"/>
          <w:sz w:val="22"/>
        </w:rPr>
      </w:pPr>
      <w:r>
        <w:rPr>
          <w:rFonts w:hint="default" w:ascii="Calibri" w:hAnsi="Calibri" w:cs="Calibri"/>
          <w:sz w:val="22"/>
        </w:rPr>
        <w:t>ADVANTAGES &amp;</w:t>
      </w:r>
      <w:r>
        <w:rPr>
          <w:rFonts w:hint="default" w:ascii="Calibri" w:hAnsi="Calibri" w:cs="Calibri"/>
          <w:sz w:val="22"/>
          <w:lang w:val="en-IN"/>
        </w:rPr>
        <w:t xml:space="preserve"> </w:t>
      </w:r>
      <w:r>
        <w:rPr>
          <w:rFonts w:hint="default" w:ascii="Calibri" w:hAnsi="Calibri" w:cs="Calibri"/>
          <w:spacing w:val="-21"/>
          <w:sz w:val="22"/>
        </w:rPr>
        <w:t xml:space="preserve"> </w:t>
      </w:r>
      <w:r>
        <w:rPr>
          <w:rFonts w:hint="default" w:ascii="Calibri" w:hAnsi="Calibri" w:cs="Calibri"/>
          <w:sz w:val="22"/>
        </w:rPr>
        <w:t>DISADVANTAGES</w:t>
      </w:r>
    </w:p>
    <w:p>
      <w:pPr>
        <w:pStyle w:val="10"/>
        <w:numPr>
          <w:ilvl w:val="0"/>
          <w:numId w:val="1"/>
        </w:numPr>
        <w:tabs>
          <w:tab w:val="left" w:pos="1272"/>
        </w:tabs>
        <w:spacing w:before="183" w:after="0" w:line="240" w:lineRule="auto"/>
        <w:ind w:left="1271" w:right="0" w:hanging="332"/>
        <w:jc w:val="left"/>
        <w:rPr>
          <w:rFonts w:hint="default" w:ascii="Calibri" w:hAnsi="Calibri" w:cs="Calibri"/>
          <w:sz w:val="22"/>
        </w:rPr>
      </w:pPr>
      <w:r>
        <w:rPr>
          <w:rFonts w:hint="default" w:ascii="Calibri" w:hAnsi="Calibri" w:cs="Calibri"/>
          <w:sz w:val="22"/>
        </w:rPr>
        <w:t>CONCLUSION</w:t>
      </w:r>
    </w:p>
    <w:p>
      <w:pPr>
        <w:pStyle w:val="10"/>
        <w:numPr>
          <w:ilvl w:val="0"/>
          <w:numId w:val="1"/>
        </w:numPr>
        <w:tabs>
          <w:tab w:val="left" w:pos="1272"/>
        </w:tabs>
        <w:spacing w:before="183" w:after="0" w:line="240" w:lineRule="auto"/>
        <w:ind w:left="1271" w:right="0" w:hanging="332"/>
        <w:jc w:val="left"/>
        <w:rPr>
          <w:rFonts w:hint="default" w:ascii="Calibri" w:hAnsi="Calibri" w:cs="Calibri"/>
          <w:sz w:val="22"/>
        </w:rPr>
      </w:pPr>
      <w:r>
        <w:rPr>
          <w:rFonts w:hint="default" w:ascii="Calibri" w:hAnsi="Calibri" w:cs="Calibri"/>
          <w:sz w:val="22"/>
        </w:rPr>
        <w:t>FUTURE</w:t>
      </w:r>
      <w:r>
        <w:rPr>
          <w:rFonts w:hint="default" w:ascii="Calibri" w:hAnsi="Calibri" w:cs="Calibri"/>
          <w:spacing w:val="-10"/>
          <w:sz w:val="22"/>
        </w:rPr>
        <w:t xml:space="preserve"> </w:t>
      </w:r>
      <w:r>
        <w:rPr>
          <w:rFonts w:hint="default" w:ascii="Calibri" w:hAnsi="Calibri" w:cs="Calibri"/>
          <w:sz w:val="22"/>
        </w:rPr>
        <w:t>SCOPE</w:t>
      </w:r>
    </w:p>
    <w:p>
      <w:pPr>
        <w:pStyle w:val="10"/>
        <w:numPr>
          <w:ilvl w:val="0"/>
          <w:numId w:val="1"/>
        </w:numPr>
        <w:tabs>
          <w:tab w:val="left" w:pos="1277"/>
        </w:tabs>
        <w:spacing w:before="178" w:after="0" w:line="403" w:lineRule="auto"/>
        <w:ind w:left="1276" w:right="8663" w:hanging="336"/>
        <w:jc w:val="left"/>
        <w:rPr>
          <w:rFonts w:hint="default" w:ascii="Calibri" w:hAnsi="Calibri" w:cs="Calibri"/>
          <w:sz w:val="22"/>
        </w:rPr>
      </w:pPr>
      <w:r>
        <w:rPr>
          <w:rFonts w:hint="default" w:ascii="Calibri" w:hAnsi="Calibri" w:cs="Calibri"/>
          <w:sz w:val="22"/>
        </w:rPr>
        <w:t xml:space="preserve">APPENDIX </w:t>
      </w:r>
      <w:r>
        <w:rPr>
          <w:rFonts w:hint="default" w:ascii="Calibri" w:hAnsi="Calibri" w:cs="Calibri"/>
          <w:spacing w:val="-3"/>
          <w:sz w:val="22"/>
        </w:rPr>
        <w:t>Source</w:t>
      </w:r>
      <w:r>
        <w:rPr>
          <w:rFonts w:hint="default" w:ascii="Calibri" w:hAnsi="Calibri" w:cs="Calibri"/>
          <w:spacing w:val="-11"/>
          <w:sz w:val="22"/>
        </w:rPr>
        <w:t xml:space="preserve"> </w:t>
      </w:r>
      <w:r>
        <w:rPr>
          <w:rFonts w:hint="default" w:ascii="Calibri" w:hAnsi="Calibri" w:cs="Calibri"/>
          <w:spacing w:val="-6"/>
          <w:sz w:val="22"/>
        </w:rPr>
        <w:t>Code</w:t>
      </w:r>
    </w:p>
    <w:p>
      <w:pPr>
        <w:spacing w:before="5"/>
        <w:ind w:left="1276" w:right="0" w:firstLine="0"/>
        <w:jc w:val="left"/>
        <w:rPr>
          <w:rFonts w:hint="default" w:ascii="Calibri" w:hAnsi="Calibri" w:cs="Calibri"/>
          <w:sz w:val="22"/>
        </w:rPr>
      </w:pPr>
      <w:r>
        <w:rPr>
          <w:rFonts w:hint="default" w:ascii="Calibri" w:hAnsi="Calibri" w:cs="Calibri"/>
          <w:sz w:val="22"/>
        </w:rPr>
        <w:t>GitHub &amp;amp; Project Demo Link</w:t>
      </w:r>
    </w:p>
    <w:p>
      <w:pPr>
        <w:spacing w:after="0"/>
        <w:jc w:val="left"/>
        <w:rPr>
          <w:rFonts w:hint="default" w:ascii="Calibri" w:hAnsi="Calibri" w:cs="Calibri"/>
          <w:sz w:val="22"/>
        </w:rPr>
        <w:sectPr>
          <w:pgSz w:w="11920" w:h="16850"/>
          <w:pgMar w:top="1360" w:right="380" w:bottom="280" w:left="500" w:header="720" w:footer="720" w:gutter="0"/>
          <w:cols w:space="720" w:num="1"/>
        </w:sectPr>
      </w:pPr>
    </w:p>
    <w:p>
      <w:pPr>
        <w:pStyle w:val="2"/>
        <w:numPr>
          <w:ilvl w:val="0"/>
          <w:numId w:val="2"/>
        </w:numPr>
        <w:tabs>
          <w:tab w:val="left" w:pos="1479"/>
        </w:tabs>
        <w:spacing w:before="19" w:after="0" w:line="240" w:lineRule="auto"/>
        <w:ind w:left="1478" w:right="0" w:hanging="251"/>
        <w:jc w:val="left"/>
        <w:rPr>
          <w:rFonts w:hint="default" w:ascii="Calibri" w:hAnsi="Calibri" w:cs="Calibri"/>
        </w:rPr>
      </w:pPr>
      <w:bookmarkStart w:id="2" w:name="1. INTRODUCTION"/>
      <w:bookmarkEnd w:id="2"/>
      <w:bookmarkStart w:id="3" w:name="1. INTRODUCTION"/>
      <w:bookmarkEnd w:id="3"/>
      <w:r>
        <w:rPr>
          <w:rFonts w:hint="default" w:ascii="Calibri" w:hAnsi="Calibri" w:cs="Calibri"/>
        </w:rPr>
        <w:t>INTRODUCTION</w:t>
      </w:r>
    </w:p>
    <w:p>
      <w:pPr>
        <w:pStyle w:val="3"/>
        <w:numPr>
          <w:ilvl w:val="1"/>
          <w:numId w:val="2"/>
        </w:numPr>
        <w:tabs>
          <w:tab w:val="left" w:pos="1661"/>
        </w:tabs>
        <w:spacing w:before="192" w:after="0" w:line="240" w:lineRule="auto"/>
        <w:ind w:left="1660" w:right="0" w:hanging="438"/>
        <w:jc w:val="left"/>
        <w:rPr>
          <w:rFonts w:hint="default" w:ascii="Calibri" w:hAnsi="Calibri" w:cs="Calibri"/>
        </w:rPr>
      </w:pPr>
      <w:bookmarkStart w:id="4" w:name="1.1. Overview"/>
      <w:bookmarkEnd w:id="4"/>
      <w:bookmarkStart w:id="5" w:name="1.1. Overview"/>
      <w:bookmarkEnd w:id="5"/>
      <w:r>
        <w:rPr>
          <w:rFonts w:hint="default" w:ascii="Calibri" w:hAnsi="Calibri" w:cs="Calibri"/>
        </w:rPr>
        <w:t>Overview</w:t>
      </w:r>
    </w:p>
    <w:p>
      <w:pPr>
        <w:pStyle w:val="6"/>
        <w:spacing w:before="191"/>
        <w:ind w:left="1982"/>
        <w:rPr>
          <w:rFonts w:hint="default" w:ascii="Calibri" w:hAnsi="Calibri" w:cs="Calibri"/>
        </w:rPr>
      </w:pPr>
      <w:r>
        <w:rPr>
          <w:rFonts w:hint="default" w:ascii="Calibri" w:hAnsi="Calibri" w:cs="Calibri"/>
        </w:rPr>
        <w:t xml:space="preserve">In this project, we will be building a </w:t>
      </w:r>
      <w:r>
        <w:rPr>
          <w:rFonts w:hint="default" w:ascii="Calibri" w:hAnsi="Calibri" w:cs="Calibri"/>
          <w:lang w:val="en-IN"/>
        </w:rPr>
        <w:t>chat bot</w:t>
      </w:r>
      <w:r>
        <w:rPr>
          <w:rFonts w:hint="default" w:ascii="Calibri" w:hAnsi="Calibri" w:cs="Calibri"/>
        </w:rPr>
        <w:t xml:space="preserve"> using Watson's assistant.</w:t>
      </w:r>
    </w:p>
    <w:p>
      <w:pPr>
        <w:pStyle w:val="6"/>
        <w:tabs>
          <w:tab w:val="left" w:pos="2856"/>
        </w:tabs>
        <w:spacing w:before="21"/>
        <w:ind w:left="1506"/>
        <w:rPr>
          <w:rFonts w:hint="default" w:ascii="Calibri" w:hAnsi="Calibri" w:cs="Calibri"/>
        </w:rPr>
      </w:pPr>
      <w:r>
        <w:rPr>
          <w:rFonts w:hint="default" w:ascii="Calibri" w:hAnsi="Calibri" w:cs="Calibri"/>
        </w:rPr>
        <w:t>This</w:t>
      </w:r>
      <w:r>
        <w:rPr>
          <w:rFonts w:hint="default" w:ascii="Calibri" w:hAnsi="Calibri" w:cs="Calibri"/>
          <w:spacing w:val="-2"/>
        </w:rPr>
        <w:t xml:space="preserve"> </w:t>
      </w:r>
      <w:r>
        <w:rPr>
          <w:rFonts w:hint="default" w:ascii="Calibri" w:hAnsi="Calibri" w:cs="Calibri"/>
        </w:rPr>
        <w:t>chat</w:t>
      </w:r>
      <w:r>
        <w:rPr>
          <w:rFonts w:hint="default" w:ascii="Calibri" w:hAnsi="Calibri" w:cs="Calibri"/>
        </w:rPr>
        <w:tab/>
      </w:r>
      <w:r>
        <w:rPr>
          <w:rFonts w:hint="default" w:ascii="Calibri" w:hAnsi="Calibri" w:cs="Calibri"/>
        </w:rPr>
        <w:t>should have the following</w:t>
      </w:r>
      <w:r>
        <w:rPr>
          <w:rFonts w:hint="default" w:ascii="Calibri" w:hAnsi="Calibri" w:cs="Calibri"/>
          <w:spacing w:val="-33"/>
        </w:rPr>
        <w:t xml:space="preserve"> </w:t>
      </w:r>
      <w:r>
        <w:rPr>
          <w:rFonts w:hint="default" w:ascii="Calibri" w:hAnsi="Calibri" w:cs="Calibri"/>
        </w:rPr>
        <w:t>capabilities:</w:t>
      </w:r>
    </w:p>
    <w:p>
      <w:pPr>
        <w:pStyle w:val="10"/>
        <w:numPr>
          <w:ilvl w:val="2"/>
          <w:numId w:val="2"/>
        </w:numPr>
        <w:tabs>
          <w:tab w:val="left" w:pos="2018"/>
        </w:tabs>
        <w:spacing w:before="193" w:after="0" w:line="374" w:lineRule="auto"/>
        <w:ind w:left="1794" w:right="1450" w:firstLine="0"/>
        <w:jc w:val="left"/>
        <w:rPr>
          <w:rFonts w:hint="default" w:ascii="Calibri" w:hAnsi="Calibri" w:cs="Calibri"/>
          <w:sz w:val="27"/>
        </w:rPr>
      </w:pPr>
      <w:r>
        <w:rPr>
          <w:rFonts w:hint="default" w:ascii="Calibri" w:hAnsi="Calibri" w:cs="Calibri"/>
          <w:sz w:val="27"/>
        </w:rPr>
        <w:t>The</w:t>
      </w:r>
      <w:r>
        <w:rPr>
          <w:rFonts w:hint="default" w:ascii="Calibri" w:hAnsi="Calibri" w:cs="Calibri"/>
          <w:spacing w:val="-3"/>
          <w:sz w:val="27"/>
        </w:rPr>
        <w:t xml:space="preserve"> </w:t>
      </w:r>
      <w:r>
        <w:rPr>
          <w:rFonts w:hint="default" w:ascii="Calibri" w:hAnsi="Calibri" w:cs="Calibri"/>
          <w:sz w:val="27"/>
        </w:rPr>
        <w:t>Bot</w:t>
      </w:r>
      <w:r>
        <w:rPr>
          <w:rFonts w:hint="default" w:ascii="Calibri" w:hAnsi="Calibri" w:cs="Calibri"/>
          <w:spacing w:val="-2"/>
          <w:sz w:val="27"/>
        </w:rPr>
        <w:t xml:space="preserve"> </w:t>
      </w:r>
      <w:r>
        <w:rPr>
          <w:rFonts w:hint="default" w:ascii="Calibri" w:hAnsi="Calibri" w:cs="Calibri"/>
          <w:sz w:val="27"/>
        </w:rPr>
        <w:t>should</w:t>
      </w:r>
      <w:r>
        <w:rPr>
          <w:rFonts w:hint="default" w:ascii="Calibri" w:hAnsi="Calibri" w:cs="Calibri"/>
          <w:spacing w:val="-9"/>
          <w:sz w:val="27"/>
        </w:rPr>
        <w:t xml:space="preserve"> </w:t>
      </w:r>
      <w:r>
        <w:rPr>
          <w:rFonts w:hint="default" w:ascii="Calibri" w:hAnsi="Calibri" w:cs="Calibri"/>
          <w:sz w:val="27"/>
        </w:rPr>
        <w:t>be</w:t>
      </w:r>
      <w:r>
        <w:rPr>
          <w:rFonts w:hint="default" w:ascii="Calibri" w:hAnsi="Calibri" w:cs="Calibri"/>
          <w:spacing w:val="-10"/>
          <w:sz w:val="27"/>
        </w:rPr>
        <w:t xml:space="preserve"> </w:t>
      </w:r>
      <w:r>
        <w:rPr>
          <w:rFonts w:hint="default" w:ascii="Calibri" w:hAnsi="Calibri" w:cs="Calibri"/>
          <w:sz w:val="27"/>
        </w:rPr>
        <w:t>able</w:t>
      </w:r>
      <w:r>
        <w:rPr>
          <w:rFonts w:hint="default" w:ascii="Calibri" w:hAnsi="Calibri" w:cs="Calibri"/>
          <w:spacing w:val="-3"/>
          <w:sz w:val="27"/>
        </w:rPr>
        <w:t xml:space="preserve"> </w:t>
      </w:r>
      <w:r>
        <w:rPr>
          <w:rFonts w:hint="default" w:ascii="Calibri" w:hAnsi="Calibri" w:cs="Calibri"/>
          <w:sz w:val="27"/>
        </w:rPr>
        <w:t>to</w:t>
      </w:r>
      <w:r>
        <w:rPr>
          <w:rFonts w:hint="default" w:ascii="Calibri" w:hAnsi="Calibri" w:cs="Calibri"/>
          <w:spacing w:val="-2"/>
          <w:sz w:val="27"/>
        </w:rPr>
        <w:t xml:space="preserve"> </w:t>
      </w:r>
      <w:r>
        <w:rPr>
          <w:rFonts w:hint="default" w:ascii="Calibri" w:hAnsi="Calibri" w:cs="Calibri"/>
          <w:sz w:val="27"/>
        </w:rPr>
        <w:t>guide</w:t>
      </w:r>
      <w:r>
        <w:rPr>
          <w:rFonts w:hint="default" w:ascii="Calibri" w:hAnsi="Calibri" w:cs="Calibri"/>
          <w:spacing w:val="-10"/>
          <w:sz w:val="27"/>
        </w:rPr>
        <w:t xml:space="preserve"> </w:t>
      </w:r>
      <w:r>
        <w:rPr>
          <w:rFonts w:hint="default" w:ascii="Calibri" w:hAnsi="Calibri" w:cs="Calibri"/>
          <w:sz w:val="27"/>
        </w:rPr>
        <w:t>a</w:t>
      </w:r>
      <w:r>
        <w:rPr>
          <w:rFonts w:hint="default" w:ascii="Calibri" w:hAnsi="Calibri" w:cs="Calibri"/>
          <w:spacing w:val="-8"/>
          <w:sz w:val="27"/>
        </w:rPr>
        <w:t xml:space="preserve"> </w:t>
      </w:r>
      <w:r>
        <w:rPr>
          <w:rFonts w:hint="default" w:ascii="Calibri" w:hAnsi="Calibri" w:cs="Calibri"/>
          <w:sz w:val="27"/>
        </w:rPr>
        <w:t>customer</w:t>
      </w:r>
      <w:r>
        <w:rPr>
          <w:rFonts w:hint="default" w:ascii="Calibri" w:hAnsi="Calibri" w:cs="Calibri"/>
          <w:spacing w:val="-3"/>
          <w:sz w:val="27"/>
        </w:rPr>
        <w:t xml:space="preserve"> </w:t>
      </w:r>
      <w:r>
        <w:rPr>
          <w:rFonts w:hint="default" w:ascii="Calibri" w:hAnsi="Calibri" w:cs="Calibri"/>
          <w:sz w:val="27"/>
        </w:rPr>
        <w:t>to</w:t>
      </w:r>
      <w:r>
        <w:rPr>
          <w:rFonts w:hint="default" w:ascii="Calibri" w:hAnsi="Calibri" w:cs="Calibri"/>
          <w:spacing w:val="-2"/>
          <w:sz w:val="27"/>
        </w:rPr>
        <w:t xml:space="preserve"> </w:t>
      </w:r>
      <w:r>
        <w:rPr>
          <w:rFonts w:hint="default" w:ascii="Calibri" w:hAnsi="Calibri" w:cs="Calibri"/>
          <w:sz w:val="27"/>
        </w:rPr>
        <w:t>create</w:t>
      </w:r>
      <w:r>
        <w:rPr>
          <w:rFonts w:hint="default" w:ascii="Calibri" w:hAnsi="Calibri" w:cs="Calibri"/>
          <w:spacing w:val="-2"/>
          <w:sz w:val="27"/>
        </w:rPr>
        <w:t xml:space="preserve"> </w:t>
      </w:r>
      <w:r>
        <w:rPr>
          <w:rFonts w:hint="default" w:ascii="Calibri" w:hAnsi="Calibri" w:cs="Calibri"/>
          <w:sz w:val="27"/>
        </w:rPr>
        <w:t>a</w:t>
      </w:r>
      <w:r>
        <w:rPr>
          <w:rFonts w:hint="default" w:ascii="Calibri" w:hAnsi="Calibri" w:cs="Calibri"/>
          <w:spacing w:val="-8"/>
          <w:sz w:val="27"/>
        </w:rPr>
        <w:t xml:space="preserve"> </w:t>
      </w:r>
      <w:r>
        <w:rPr>
          <w:rFonts w:hint="default" w:ascii="Calibri" w:hAnsi="Calibri" w:cs="Calibri"/>
          <w:sz w:val="27"/>
        </w:rPr>
        <w:t>bank</w:t>
      </w:r>
      <w:r>
        <w:rPr>
          <w:rFonts w:hint="default" w:ascii="Calibri" w:hAnsi="Calibri" w:cs="Calibri"/>
          <w:spacing w:val="-9"/>
          <w:sz w:val="27"/>
        </w:rPr>
        <w:t xml:space="preserve"> </w:t>
      </w:r>
      <w:r>
        <w:rPr>
          <w:rFonts w:hint="default" w:ascii="Calibri" w:hAnsi="Calibri" w:cs="Calibri"/>
          <w:sz w:val="27"/>
        </w:rPr>
        <w:t xml:space="preserve">account. </w:t>
      </w:r>
    </w:p>
    <w:p>
      <w:pPr>
        <w:pStyle w:val="10"/>
        <w:numPr>
          <w:numId w:val="0"/>
        </w:numPr>
        <w:tabs>
          <w:tab w:val="left" w:pos="2018"/>
        </w:tabs>
        <w:spacing w:before="193" w:after="0" w:line="374" w:lineRule="auto"/>
        <w:ind w:left="1794" w:leftChars="0" w:right="1450" w:rightChars="0"/>
        <w:jc w:val="left"/>
        <w:rPr>
          <w:rFonts w:hint="default" w:ascii="Calibri" w:hAnsi="Calibri" w:cs="Calibri"/>
          <w:sz w:val="27"/>
        </w:rPr>
      </w:pPr>
      <w:r>
        <w:rPr>
          <w:rFonts w:hint="default" w:ascii="Calibri" w:hAnsi="Calibri" w:cs="Calibri"/>
          <w:sz w:val="27"/>
        </w:rPr>
        <w:t>2)The Bot should be able to answer loan</w:t>
      </w:r>
      <w:r>
        <w:rPr>
          <w:rFonts w:hint="default" w:ascii="Calibri" w:hAnsi="Calibri" w:cs="Calibri"/>
          <w:spacing w:val="-7"/>
          <w:sz w:val="27"/>
        </w:rPr>
        <w:t xml:space="preserve"> </w:t>
      </w:r>
      <w:r>
        <w:rPr>
          <w:rFonts w:hint="default" w:ascii="Calibri" w:hAnsi="Calibri" w:cs="Calibri"/>
          <w:sz w:val="27"/>
        </w:rPr>
        <w:t>queries.</w:t>
      </w:r>
    </w:p>
    <w:p>
      <w:pPr>
        <w:pStyle w:val="6"/>
        <w:spacing w:before="4" w:line="372" w:lineRule="auto"/>
        <w:ind w:left="1794" w:right="1993"/>
        <w:rPr>
          <w:rFonts w:hint="default" w:ascii="Calibri" w:hAnsi="Calibri" w:cs="Calibri"/>
        </w:rPr>
      </w:pPr>
      <w:r>
        <w:rPr>
          <w:rFonts w:hint="default" w:ascii="Calibri" w:hAnsi="Calibri" w:cs="Calibri"/>
        </w:rPr>
        <w:t>3)The Bot should be able to answer general banking queries. 4)The</w:t>
      </w:r>
      <w:r>
        <w:rPr>
          <w:rFonts w:hint="default" w:ascii="Calibri" w:hAnsi="Calibri" w:cs="Calibri"/>
          <w:spacing w:val="-8"/>
        </w:rPr>
        <w:t xml:space="preserve"> </w:t>
      </w:r>
      <w:r>
        <w:rPr>
          <w:rFonts w:hint="default" w:ascii="Calibri" w:hAnsi="Calibri" w:cs="Calibri"/>
        </w:rPr>
        <w:t>Bot</w:t>
      </w:r>
      <w:r>
        <w:rPr>
          <w:rFonts w:hint="default" w:ascii="Calibri" w:hAnsi="Calibri" w:cs="Calibri"/>
          <w:spacing w:val="-7"/>
        </w:rPr>
        <w:t xml:space="preserve"> </w:t>
      </w:r>
      <w:r>
        <w:rPr>
          <w:rFonts w:hint="default" w:ascii="Calibri" w:hAnsi="Calibri" w:cs="Calibri"/>
        </w:rPr>
        <w:t>should</w:t>
      </w:r>
      <w:r>
        <w:rPr>
          <w:rFonts w:hint="default" w:ascii="Calibri" w:hAnsi="Calibri" w:cs="Calibri"/>
          <w:spacing w:val="-14"/>
        </w:rPr>
        <w:t xml:space="preserve"> </w:t>
      </w:r>
      <w:r>
        <w:rPr>
          <w:rFonts w:hint="default" w:ascii="Calibri" w:hAnsi="Calibri" w:cs="Calibri"/>
        </w:rPr>
        <w:t>be</w:t>
      </w:r>
      <w:r>
        <w:rPr>
          <w:rFonts w:hint="default" w:ascii="Calibri" w:hAnsi="Calibri" w:cs="Calibri"/>
          <w:spacing w:val="-11"/>
        </w:rPr>
        <w:t xml:space="preserve"> </w:t>
      </w:r>
      <w:r>
        <w:rPr>
          <w:rFonts w:hint="default" w:ascii="Calibri" w:hAnsi="Calibri" w:cs="Calibri"/>
        </w:rPr>
        <w:t>able</w:t>
      </w:r>
      <w:r>
        <w:rPr>
          <w:rFonts w:hint="default" w:ascii="Calibri" w:hAnsi="Calibri" w:cs="Calibri"/>
          <w:spacing w:val="-9"/>
        </w:rPr>
        <w:t xml:space="preserve"> </w:t>
      </w:r>
      <w:r>
        <w:rPr>
          <w:rFonts w:hint="default" w:ascii="Calibri" w:hAnsi="Calibri" w:cs="Calibri"/>
        </w:rPr>
        <w:t>to</w:t>
      </w:r>
      <w:r>
        <w:rPr>
          <w:rFonts w:hint="default" w:ascii="Calibri" w:hAnsi="Calibri" w:cs="Calibri"/>
          <w:spacing w:val="-3"/>
        </w:rPr>
        <w:t xml:space="preserve"> </w:t>
      </w:r>
      <w:r>
        <w:rPr>
          <w:rFonts w:hint="default" w:ascii="Calibri" w:hAnsi="Calibri" w:cs="Calibri"/>
        </w:rPr>
        <w:t>answer</w:t>
      </w:r>
      <w:r>
        <w:rPr>
          <w:rFonts w:hint="default" w:ascii="Calibri" w:hAnsi="Calibri" w:cs="Calibri"/>
          <w:spacing w:val="-5"/>
        </w:rPr>
        <w:t xml:space="preserve"> </w:t>
      </w:r>
      <w:r>
        <w:rPr>
          <w:rFonts w:hint="default" w:ascii="Calibri" w:hAnsi="Calibri" w:cs="Calibri"/>
        </w:rPr>
        <w:t>queries</w:t>
      </w:r>
      <w:r>
        <w:rPr>
          <w:rFonts w:hint="default" w:ascii="Calibri" w:hAnsi="Calibri" w:cs="Calibri"/>
          <w:spacing w:val="-14"/>
        </w:rPr>
        <w:t xml:space="preserve"> </w:t>
      </w:r>
      <w:r>
        <w:rPr>
          <w:rFonts w:hint="default" w:ascii="Calibri" w:hAnsi="Calibri" w:cs="Calibri"/>
        </w:rPr>
        <w:t>regarding</w:t>
      </w:r>
      <w:r>
        <w:rPr>
          <w:rFonts w:hint="default" w:ascii="Calibri" w:hAnsi="Calibri" w:cs="Calibri"/>
          <w:spacing w:val="-5"/>
        </w:rPr>
        <w:t xml:space="preserve"> </w:t>
      </w:r>
      <w:r>
        <w:rPr>
          <w:rFonts w:hint="default" w:ascii="Calibri" w:hAnsi="Calibri" w:cs="Calibri"/>
        </w:rPr>
        <w:t>net</w:t>
      </w:r>
      <w:r>
        <w:rPr>
          <w:rFonts w:hint="default" w:ascii="Calibri" w:hAnsi="Calibri" w:cs="Calibri"/>
          <w:spacing w:val="-3"/>
        </w:rPr>
        <w:t xml:space="preserve"> </w:t>
      </w:r>
      <w:r>
        <w:rPr>
          <w:rFonts w:hint="default" w:ascii="Calibri" w:hAnsi="Calibri" w:cs="Calibri"/>
        </w:rPr>
        <w:t>banking.</w:t>
      </w:r>
    </w:p>
    <w:p>
      <w:pPr>
        <w:pStyle w:val="3"/>
        <w:numPr>
          <w:ilvl w:val="1"/>
          <w:numId w:val="2"/>
        </w:numPr>
        <w:tabs>
          <w:tab w:val="left" w:pos="1718"/>
        </w:tabs>
        <w:spacing w:before="11" w:after="0" w:line="240" w:lineRule="auto"/>
        <w:ind w:left="1718" w:right="0" w:hanging="497"/>
        <w:jc w:val="left"/>
        <w:rPr>
          <w:rFonts w:hint="default" w:ascii="Calibri" w:hAnsi="Calibri" w:cs="Calibri"/>
        </w:rPr>
      </w:pPr>
      <w:bookmarkStart w:id="6" w:name="1.2. Purpose"/>
      <w:bookmarkEnd w:id="6"/>
      <w:bookmarkStart w:id="7" w:name="1.2. Purpose"/>
      <w:bookmarkEnd w:id="7"/>
      <w:r>
        <w:rPr>
          <w:rFonts w:hint="default" w:ascii="Calibri" w:hAnsi="Calibri" w:cs="Calibri"/>
        </w:rPr>
        <w:t>Purpose</w:t>
      </w:r>
    </w:p>
    <w:p>
      <w:pPr>
        <w:pStyle w:val="6"/>
        <w:spacing w:before="179" w:line="259" w:lineRule="auto"/>
        <w:ind w:left="1506" w:right="1042" w:firstLine="288"/>
        <w:jc w:val="both"/>
        <w:rPr>
          <w:rFonts w:hint="default" w:ascii="Calibri" w:hAnsi="Calibri" w:cs="Calibri"/>
        </w:rPr>
      </w:pPr>
      <w:r>
        <w:rPr>
          <w:rFonts w:hint="default" w:ascii="Calibri" w:hAnsi="Calibri" w:cs="Calibri"/>
          <w:lang w:val="en-IN"/>
        </w:rPr>
        <w:t>chat bot</w:t>
      </w:r>
      <w:r>
        <w:rPr>
          <w:rFonts w:hint="default" w:ascii="Calibri" w:hAnsi="Calibri" w:cs="Calibri"/>
        </w:rPr>
        <w:t>s are designed to give people an automated way to communicate with your company. They may answer basic questions, make product recommendations, and provide customer support</w:t>
      </w:r>
      <w:r>
        <w:rPr>
          <w:rFonts w:hint="default" w:ascii="Calibri" w:hAnsi="Calibri" w:cs="Calibri"/>
          <w:lang w:val="en-IN"/>
        </w:rPr>
        <w:t xml:space="preserve"> </w:t>
      </w:r>
      <w:r>
        <w:rPr>
          <w:rFonts w:hint="default" w:ascii="Calibri" w:hAnsi="Calibri" w:cs="Calibri"/>
        </w:rPr>
        <w:t>designed to allow humans and computers to connect in a natural way. Over the last few years, these technologies</w:t>
      </w:r>
      <w:r>
        <w:rPr>
          <w:rFonts w:hint="default" w:ascii="Calibri" w:hAnsi="Calibri" w:cs="Calibri"/>
          <w:spacing w:val="-11"/>
        </w:rPr>
        <w:t xml:space="preserve"> </w:t>
      </w:r>
      <w:r>
        <w:rPr>
          <w:rFonts w:hint="default" w:ascii="Calibri" w:hAnsi="Calibri" w:cs="Calibri"/>
        </w:rPr>
        <w:t>have</w:t>
      </w:r>
      <w:r>
        <w:rPr>
          <w:rFonts w:hint="default" w:ascii="Calibri" w:hAnsi="Calibri" w:cs="Calibri"/>
          <w:spacing w:val="-11"/>
        </w:rPr>
        <w:t xml:space="preserve"> </w:t>
      </w:r>
      <w:r>
        <w:rPr>
          <w:rFonts w:hint="default" w:ascii="Calibri" w:hAnsi="Calibri" w:cs="Calibri"/>
        </w:rPr>
        <w:t>become</w:t>
      </w:r>
      <w:r>
        <w:rPr>
          <w:rFonts w:hint="default" w:ascii="Calibri" w:hAnsi="Calibri" w:cs="Calibri"/>
          <w:spacing w:val="-7"/>
        </w:rPr>
        <w:t xml:space="preserve"> </w:t>
      </w:r>
      <w:r>
        <w:rPr>
          <w:rFonts w:hint="default" w:ascii="Calibri" w:hAnsi="Calibri" w:cs="Calibri"/>
        </w:rPr>
        <w:t>more</w:t>
      </w:r>
      <w:r>
        <w:rPr>
          <w:rFonts w:hint="default" w:ascii="Calibri" w:hAnsi="Calibri" w:cs="Calibri"/>
          <w:spacing w:val="-11"/>
        </w:rPr>
        <w:t xml:space="preserve"> </w:t>
      </w:r>
      <w:r>
        <w:rPr>
          <w:rFonts w:hint="default" w:ascii="Calibri" w:hAnsi="Calibri" w:cs="Calibri"/>
        </w:rPr>
        <w:t>intelligent,</w:t>
      </w:r>
      <w:r>
        <w:rPr>
          <w:rFonts w:hint="default" w:ascii="Calibri" w:hAnsi="Calibri" w:cs="Calibri"/>
          <w:spacing w:val="-16"/>
        </w:rPr>
        <w:t xml:space="preserve"> </w:t>
      </w:r>
      <w:r>
        <w:rPr>
          <w:rFonts w:hint="default" w:ascii="Calibri" w:hAnsi="Calibri" w:cs="Calibri"/>
        </w:rPr>
        <w:t>and</w:t>
      </w:r>
      <w:r>
        <w:rPr>
          <w:rFonts w:hint="default" w:ascii="Calibri" w:hAnsi="Calibri" w:cs="Calibri"/>
          <w:spacing w:val="-9"/>
        </w:rPr>
        <w:t xml:space="preserve"> </w:t>
      </w:r>
      <w:r>
        <w:rPr>
          <w:rFonts w:hint="default" w:ascii="Calibri" w:hAnsi="Calibri" w:cs="Calibri"/>
        </w:rPr>
        <w:t>they</w:t>
      </w:r>
      <w:r>
        <w:rPr>
          <w:rFonts w:hint="default" w:ascii="Calibri" w:hAnsi="Calibri" w:cs="Calibri"/>
          <w:spacing w:val="-5"/>
        </w:rPr>
        <w:t xml:space="preserve"> </w:t>
      </w:r>
      <w:r>
        <w:rPr>
          <w:rFonts w:hint="default" w:ascii="Calibri" w:hAnsi="Calibri" w:cs="Calibri"/>
        </w:rPr>
        <w:t>have</w:t>
      </w:r>
      <w:r>
        <w:rPr>
          <w:rFonts w:hint="default" w:ascii="Calibri" w:hAnsi="Calibri" w:cs="Calibri"/>
          <w:spacing w:val="-7"/>
        </w:rPr>
        <w:t xml:space="preserve"> </w:t>
      </w:r>
      <w:r>
        <w:rPr>
          <w:rFonts w:hint="default" w:ascii="Calibri" w:hAnsi="Calibri" w:cs="Calibri"/>
        </w:rPr>
        <w:t>become</w:t>
      </w:r>
      <w:r>
        <w:rPr>
          <w:rFonts w:hint="default" w:ascii="Calibri" w:hAnsi="Calibri" w:cs="Calibri"/>
          <w:spacing w:val="-4"/>
        </w:rPr>
        <w:t xml:space="preserve"> </w:t>
      </w:r>
      <w:r>
        <w:rPr>
          <w:rFonts w:hint="default" w:ascii="Calibri" w:hAnsi="Calibri" w:cs="Calibri"/>
        </w:rPr>
        <w:t>one</w:t>
      </w:r>
      <w:r>
        <w:rPr>
          <w:rFonts w:hint="default" w:ascii="Calibri" w:hAnsi="Calibri" w:cs="Calibri"/>
          <w:spacing w:val="-12"/>
        </w:rPr>
        <w:t xml:space="preserve"> </w:t>
      </w:r>
      <w:r>
        <w:rPr>
          <w:rFonts w:hint="default" w:ascii="Calibri" w:hAnsi="Calibri" w:cs="Calibri"/>
        </w:rPr>
        <w:t>of</w:t>
      </w:r>
      <w:r>
        <w:rPr>
          <w:rFonts w:hint="default" w:ascii="Calibri" w:hAnsi="Calibri" w:cs="Calibri"/>
          <w:spacing w:val="-15"/>
        </w:rPr>
        <w:t xml:space="preserve"> </w:t>
      </w:r>
      <w:r>
        <w:rPr>
          <w:rFonts w:hint="default" w:ascii="Calibri" w:hAnsi="Calibri" w:cs="Calibri"/>
        </w:rPr>
        <w:t>the most potent tools for getting things done in a modern office</w:t>
      </w:r>
      <w:r>
        <w:rPr>
          <w:rFonts w:hint="default" w:ascii="Calibri" w:hAnsi="Calibri" w:cs="Calibri"/>
          <w:spacing w:val="-36"/>
        </w:rPr>
        <w:t xml:space="preserve"> </w:t>
      </w:r>
      <w:r>
        <w:rPr>
          <w:rFonts w:hint="default" w:ascii="Calibri" w:hAnsi="Calibri" w:cs="Calibri"/>
        </w:rPr>
        <w:t>setting.</w:t>
      </w:r>
    </w:p>
    <w:p>
      <w:pPr>
        <w:pStyle w:val="2"/>
        <w:numPr>
          <w:ilvl w:val="0"/>
          <w:numId w:val="2"/>
        </w:numPr>
        <w:tabs>
          <w:tab w:val="left" w:pos="1479"/>
        </w:tabs>
        <w:spacing w:before="147" w:after="0" w:line="240" w:lineRule="auto"/>
        <w:ind w:left="1478" w:right="0" w:hanging="251"/>
        <w:jc w:val="left"/>
        <w:rPr>
          <w:rFonts w:hint="default" w:ascii="Calibri" w:hAnsi="Calibri" w:cs="Calibri"/>
        </w:rPr>
      </w:pPr>
      <w:bookmarkStart w:id="8" w:name="2. LITERATURE SURVEY"/>
      <w:bookmarkEnd w:id="8"/>
      <w:bookmarkStart w:id="9" w:name="2. LITERATURE SURVEY"/>
      <w:bookmarkEnd w:id="9"/>
      <w:r>
        <w:rPr>
          <w:rFonts w:hint="default" w:ascii="Calibri" w:hAnsi="Calibri" w:cs="Calibri"/>
        </w:rPr>
        <w:t>LITERATURE</w:t>
      </w:r>
      <w:r>
        <w:rPr>
          <w:rFonts w:hint="default" w:ascii="Calibri" w:hAnsi="Calibri" w:cs="Calibri"/>
          <w:spacing w:val="-9"/>
        </w:rPr>
        <w:t xml:space="preserve"> </w:t>
      </w:r>
      <w:r>
        <w:rPr>
          <w:rFonts w:hint="default" w:ascii="Calibri" w:hAnsi="Calibri" w:cs="Calibri"/>
        </w:rPr>
        <w:t>SURVEY</w:t>
      </w:r>
    </w:p>
    <w:p>
      <w:pPr>
        <w:pStyle w:val="3"/>
        <w:numPr>
          <w:ilvl w:val="1"/>
          <w:numId w:val="2"/>
        </w:numPr>
        <w:tabs>
          <w:tab w:val="left" w:pos="1718"/>
        </w:tabs>
        <w:spacing w:before="197" w:after="0" w:line="240" w:lineRule="auto"/>
        <w:ind w:left="1718" w:right="0" w:hanging="497"/>
        <w:jc w:val="left"/>
        <w:rPr>
          <w:rFonts w:hint="default" w:ascii="Calibri" w:hAnsi="Calibri" w:cs="Calibri"/>
        </w:rPr>
      </w:pPr>
      <w:bookmarkStart w:id="10" w:name="2.1. Existing problem"/>
      <w:bookmarkEnd w:id="10"/>
      <w:bookmarkStart w:id="11" w:name="2.1. Existing problem"/>
      <w:bookmarkEnd w:id="11"/>
      <w:r>
        <w:rPr>
          <w:rFonts w:hint="default" w:ascii="Calibri" w:hAnsi="Calibri" w:cs="Calibri"/>
        </w:rPr>
        <w:t>Existing</w:t>
      </w:r>
      <w:r>
        <w:rPr>
          <w:rFonts w:hint="default" w:ascii="Calibri" w:hAnsi="Calibri" w:cs="Calibri"/>
          <w:spacing w:val="-15"/>
        </w:rPr>
        <w:t xml:space="preserve"> </w:t>
      </w:r>
      <w:r>
        <w:rPr>
          <w:rFonts w:hint="default" w:ascii="Calibri" w:hAnsi="Calibri" w:cs="Calibri"/>
        </w:rPr>
        <w:t>problem</w:t>
      </w:r>
    </w:p>
    <w:p>
      <w:pPr>
        <w:pStyle w:val="6"/>
        <w:spacing w:before="191" w:line="259" w:lineRule="auto"/>
        <w:ind w:left="1506" w:right="1038" w:firstLine="288"/>
        <w:jc w:val="both"/>
        <w:rPr>
          <w:rFonts w:hint="default" w:ascii="Calibri" w:hAnsi="Calibri" w:cs="Calibri"/>
        </w:rPr>
      </w:pPr>
      <w:r>
        <w:rPr>
          <w:rFonts w:hint="default" w:ascii="Calibri" w:hAnsi="Calibri" w:cs="Calibri"/>
          <w:lang w:val="en-IN"/>
        </w:rPr>
        <w:t>chat bot</w:t>
      </w:r>
      <w:r>
        <w:rPr>
          <w:rFonts w:hint="default" w:ascii="Calibri" w:hAnsi="Calibri" w:cs="Calibri"/>
        </w:rPr>
        <w:t xml:space="preserve">s are intelligent conversational computer systems designed to mimic human conversation to enable automated online guidance and support. The increased benefits of </w:t>
      </w:r>
      <w:r>
        <w:rPr>
          <w:rFonts w:hint="default" w:ascii="Calibri" w:hAnsi="Calibri" w:cs="Calibri"/>
          <w:lang w:val="en-IN"/>
        </w:rPr>
        <w:t>chat bot</w:t>
      </w:r>
      <w:r>
        <w:rPr>
          <w:rFonts w:hint="default" w:ascii="Calibri" w:hAnsi="Calibri" w:cs="Calibri"/>
        </w:rPr>
        <w:t xml:space="preserve">s led to their wide adoption by many industries in order to provide virtual assistance to customers. </w:t>
      </w:r>
      <w:r>
        <w:rPr>
          <w:rFonts w:hint="default" w:ascii="Calibri" w:hAnsi="Calibri" w:cs="Calibri"/>
          <w:lang w:val="en-IN"/>
        </w:rPr>
        <w:t>chat bot</w:t>
      </w:r>
      <w:r>
        <w:rPr>
          <w:rFonts w:hint="default" w:ascii="Calibri" w:hAnsi="Calibri" w:cs="Calibri"/>
        </w:rPr>
        <w:t>s utilize methods and algorithms from two Artificial Intelligence domains: Natural</w:t>
      </w:r>
      <w:r>
        <w:rPr>
          <w:rFonts w:hint="default" w:ascii="Calibri" w:hAnsi="Calibri" w:cs="Calibri"/>
          <w:spacing w:val="-12"/>
        </w:rPr>
        <w:t xml:space="preserve"> </w:t>
      </w:r>
      <w:r>
        <w:rPr>
          <w:rFonts w:hint="default" w:ascii="Calibri" w:hAnsi="Calibri" w:cs="Calibri"/>
        </w:rPr>
        <w:t>Language</w:t>
      </w:r>
      <w:r>
        <w:rPr>
          <w:rFonts w:hint="default" w:ascii="Calibri" w:hAnsi="Calibri" w:cs="Calibri"/>
          <w:spacing w:val="-13"/>
        </w:rPr>
        <w:t xml:space="preserve"> </w:t>
      </w:r>
      <w:r>
        <w:rPr>
          <w:rFonts w:hint="default" w:ascii="Calibri" w:hAnsi="Calibri" w:cs="Calibri"/>
        </w:rPr>
        <w:t>Processing</w:t>
      </w:r>
      <w:r>
        <w:rPr>
          <w:rFonts w:hint="default" w:ascii="Calibri" w:hAnsi="Calibri" w:cs="Calibri"/>
          <w:spacing w:val="-12"/>
        </w:rPr>
        <w:t xml:space="preserve"> </w:t>
      </w:r>
      <w:r>
        <w:rPr>
          <w:rFonts w:hint="default" w:ascii="Calibri" w:hAnsi="Calibri" w:cs="Calibri"/>
        </w:rPr>
        <w:t>and</w:t>
      </w:r>
      <w:r>
        <w:rPr>
          <w:rFonts w:hint="default" w:ascii="Calibri" w:hAnsi="Calibri" w:cs="Calibri"/>
          <w:spacing w:val="-13"/>
        </w:rPr>
        <w:t xml:space="preserve"> </w:t>
      </w:r>
      <w:r>
        <w:rPr>
          <w:rFonts w:hint="default" w:ascii="Calibri" w:hAnsi="Calibri" w:cs="Calibri"/>
        </w:rPr>
        <w:t>Machine</w:t>
      </w:r>
      <w:r>
        <w:rPr>
          <w:rFonts w:hint="default" w:ascii="Calibri" w:hAnsi="Calibri" w:cs="Calibri"/>
          <w:spacing w:val="-13"/>
        </w:rPr>
        <w:t xml:space="preserve"> </w:t>
      </w:r>
      <w:r>
        <w:rPr>
          <w:rFonts w:hint="default" w:ascii="Calibri" w:hAnsi="Calibri" w:cs="Calibri"/>
        </w:rPr>
        <w:t>Learning.</w:t>
      </w:r>
      <w:r>
        <w:rPr>
          <w:rFonts w:hint="default" w:ascii="Calibri" w:hAnsi="Calibri" w:cs="Calibri"/>
          <w:spacing w:val="-12"/>
        </w:rPr>
        <w:t xml:space="preserve"> </w:t>
      </w:r>
      <w:r>
        <w:rPr>
          <w:rFonts w:hint="default" w:ascii="Calibri" w:hAnsi="Calibri" w:cs="Calibri"/>
        </w:rPr>
        <w:t>However,</w:t>
      </w:r>
      <w:r>
        <w:rPr>
          <w:rFonts w:hint="default" w:ascii="Calibri" w:hAnsi="Calibri" w:cs="Calibri"/>
          <w:spacing w:val="-12"/>
        </w:rPr>
        <w:t xml:space="preserve"> </w:t>
      </w:r>
      <w:r>
        <w:rPr>
          <w:rFonts w:hint="default" w:ascii="Calibri" w:hAnsi="Calibri" w:cs="Calibri"/>
        </w:rPr>
        <w:t>there</w:t>
      </w:r>
      <w:r>
        <w:rPr>
          <w:rFonts w:hint="default" w:ascii="Calibri" w:hAnsi="Calibri" w:cs="Calibri"/>
          <w:spacing w:val="-13"/>
        </w:rPr>
        <w:t xml:space="preserve"> </w:t>
      </w:r>
      <w:r>
        <w:rPr>
          <w:rFonts w:hint="default" w:ascii="Calibri" w:hAnsi="Calibri" w:cs="Calibri"/>
        </w:rPr>
        <w:t>are</w:t>
      </w:r>
      <w:r>
        <w:rPr>
          <w:rFonts w:hint="default" w:ascii="Calibri" w:hAnsi="Calibri" w:cs="Calibri"/>
          <w:spacing w:val="-13"/>
        </w:rPr>
        <w:t xml:space="preserve"> </w:t>
      </w:r>
      <w:r>
        <w:rPr>
          <w:rFonts w:hint="default" w:ascii="Calibri" w:hAnsi="Calibri" w:cs="Calibri"/>
        </w:rPr>
        <w:t>many challenges</w:t>
      </w:r>
      <w:r>
        <w:rPr>
          <w:rFonts w:hint="default" w:ascii="Calibri" w:hAnsi="Calibri" w:cs="Calibri"/>
          <w:spacing w:val="-6"/>
        </w:rPr>
        <w:t xml:space="preserve"> </w:t>
      </w:r>
      <w:r>
        <w:rPr>
          <w:rFonts w:hint="default" w:ascii="Calibri" w:hAnsi="Calibri" w:cs="Calibri"/>
        </w:rPr>
        <w:t>and</w:t>
      </w:r>
      <w:r>
        <w:rPr>
          <w:rFonts w:hint="default" w:ascii="Calibri" w:hAnsi="Calibri" w:cs="Calibri"/>
          <w:spacing w:val="-5"/>
        </w:rPr>
        <w:t xml:space="preserve"> </w:t>
      </w:r>
      <w:r>
        <w:rPr>
          <w:rFonts w:hint="default" w:ascii="Calibri" w:hAnsi="Calibri" w:cs="Calibri"/>
        </w:rPr>
        <w:t>limitations</w:t>
      </w:r>
      <w:r>
        <w:rPr>
          <w:rFonts w:hint="default" w:ascii="Calibri" w:hAnsi="Calibri" w:cs="Calibri"/>
          <w:spacing w:val="-4"/>
        </w:rPr>
        <w:t xml:space="preserve"> </w:t>
      </w:r>
      <w:r>
        <w:rPr>
          <w:rFonts w:hint="default" w:ascii="Calibri" w:hAnsi="Calibri" w:cs="Calibri"/>
        </w:rPr>
        <w:t>in</w:t>
      </w:r>
      <w:r>
        <w:rPr>
          <w:rFonts w:hint="default" w:ascii="Calibri" w:hAnsi="Calibri" w:cs="Calibri"/>
          <w:spacing w:val="-11"/>
        </w:rPr>
        <w:t xml:space="preserve"> </w:t>
      </w:r>
      <w:r>
        <w:rPr>
          <w:rFonts w:hint="default" w:ascii="Calibri" w:hAnsi="Calibri" w:cs="Calibri"/>
        </w:rPr>
        <w:t>their</w:t>
      </w:r>
      <w:r>
        <w:rPr>
          <w:rFonts w:hint="default" w:ascii="Calibri" w:hAnsi="Calibri" w:cs="Calibri"/>
          <w:spacing w:val="-5"/>
        </w:rPr>
        <w:t xml:space="preserve"> </w:t>
      </w:r>
      <w:r>
        <w:rPr>
          <w:rFonts w:hint="default" w:ascii="Calibri" w:hAnsi="Calibri" w:cs="Calibri"/>
        </w:rPr>
        <w:t>application.</w:t>
      </w:r>
      <w:r>
        <w:rPr>
          <w:rFonts w:hint="default" w:ascii="Calibri" w:hAnsi="Calibri" w:cs="Calibri"/>
          <w:spacing w:val="1"/>
        </w:rPr>
        <w:t xml:space="preserve"> </w:t>
      </w:r>
      <w:r>
        <w:rPr>
          <w:rFonts w:hint="default" w:ascii="Calibri" w:hAnsi="Calibri" w:cs="Calibri"/>
        </w:rPr>
        <w:t>In</w:t>
      </w:r>
      <w:r>
        <w:rPr>
          <w:rFonts w:hint="default" w:ascii="Calibri" w:hAnsi="Calibri" w:cs="Calibri"/>
          <w:spacing w:val="-8"/>
        </w:rPr>
        <w:t xml:space="preserve"> </w:t>
      </w:r>
      <w:r>
        <w:rPr>
          <w:rFonts w:hint="default" w:ascii="Calibri" w:hAnsi="Calibri" w:cs="Calibri"/>
        </w:rPr>
        <w:t>this</w:t>
      </w:r>
      <w:r>
        <w:rPr>
          <w:rFonts w:hint="default" w:ascii="Calibri" w:hAnsi="Calibri" w:cs="Calibri"/>
          <w:spacing w:val="-6"/>
        </w:rPr>
        <w:t xml:space="preserve"> </w:t>
      </w:r>
      <w:r>
        <w:rPr>
          <w:rFonts w:hint="default" w:ascii="Calibri" w:hAnsi="Calibri" w:cs="Calibri"/>
        </w:rPr>
        <w:t>survey</w:t>
      </w:r>
      <w:r>
        <w:rPr>
          <w:rFonts w:hint="default" w:ascii="Calibri" w:hAnsi="Calibri" w:cs="Calibri"/>
          <w:spacing w:val="-10"/>
        </w:rPr>
        <w:t xml:space="preserve"> </w:t>
      </w:r>
      <w:r>
        <w:rPr>
          <w:rFonts w:hint="default" w:ascii="Calibri" w:hAnsi="Calibri" w:cs="Calibri"/>
        </w:rPr>
        <w:t>we</w:t>
      </w:r>
      <w:r>
        <w:rPr>
          <w:rFonts w:hint="default" w:ascii="Calibri" w:hAnsi="Calibri" w:cs="Calibri"/>
          <w:spacing w:val="-1"/>
        </w:rPr>
        <w:t xml:space="preserve"> </w:t>
      </w:r>
      <w:r>
        <w:rPr>
          <w:rFonts w:hint="default" w:ascii="Calibri" w:hAnsi="Calibri" w:cs="Calibri"/>
        </w:rPr>
        <w:t>review</w:t>
      </w:r>
      <w:r>
        <w:rPr>
          <w:rFonts w:hint="default" w:ascii="Calibri" w:hAnsi="Calibri" w:cs="Calibri"/>
          <w:spacing w:val="-7"/>
        </w:rPr>
        <w:t xml:space="preserve"> </w:t>
      </w:r>
      <w:r>
        <w:rPr>
          <w:rFonts w:hint="default" w:ascii="Calibri" w:hAnsi="Calibri" w:cs="Calibri"/>
        </w:rPr>
        <w:t xml:space="preserve">recent advances on </w:t>
      </w:r>
      <w:r>
        <w:rPr>
          <w:rFonts w:hint="default" w:ascii="Calibri" w:hAnsi="Calibri" w:cs="Calibri"/>
          <w:lang w:val="en-IN"/>
        </w:rPr>
        <w:t>chat bot</w:t>
      </w:r>
      <w:r>
        <w:rPr>
          <w:rFonts w:hint="default" w:ascii="Calibri" w:hAnsi="Calibri" w:cs="Calibri"/>
        </w:rPr>
        <w:t>s, where Artificial Intelligence and Natural Language processing are used. We highlight the main challenges and limitations of current</w:t>
      </w:r>
      <w:r>
        <w:rPr>
          <w:rFonts w:hint="default" w:ascii="Calibri" w:hAnsi="Calibri" w:cs="Calibri"/>
          <w:spacing w:val="-4"/>
        </w:rPr>
        <w:t xml:space="preserve"> </w:t>
      </w:r>
      <w:r>
        <w:rPr>
          <w:rFonts w:hint="default" w:ascii="Calibri" w:hAnsi="Calibri" w:cs="Calibri"/>
        </w:rPr>
        <w:t>work</w:t>
      </w:r>
      <w:r>
        <w:rPr>
          <w:rFonts w:hint="default" w:ascii="Calibri" w:hAnsi="Calibri" w:cs="Calibri"/>
          <w:spacing w:val="-11"/>
        </w:rPr>
        <w:t xml:space="preserve"> </w:t>
      </w:r>
      <w:r>
        <w:rPr>
          <w:rFonts w:hint="default" w:ascii="Calibri" w:hAnsi="Calibri" w:cs="Calibri"/>
        </w:rPr>
        <w:t>and</w:t>
      </w:r>
      <w:r>
        <w:rPr>
          <w:rFonts w:hint="default" w:ascii="Calibri" w:hAnsi="Calibri" w:cs="Calibri"/>
          <w:spacing w:val="-11"/>
        </w:rPr>
        <w:t xml:space="preserve"> </w:t>
      </w:r>
      <w:r>
        <w:rPr>
          <w:rFonts w:hint="default" w:ascii="Calibri" w:hAnsi="Calibri" w:cs="Calibri"/>
        </w:rPr>
        <w:t>make</w:t>
      </w:r>
      <w:r>
        <w:rPr>
          <w:rFonts w:hint="default" w:ascii="Calibri" w:hAnsi="Calibri" w:cs="Calibri"/>
          <w:spacing w:val="-2"/>
        </w:rPr>
        <w:t xml:space="preserve"> </w:t>
      </w:r>
      <w:r>
        <w:rPr>
          <w:rFonts w:hint="default" w:ascii="Calibri" w:hAnsi="Calibri" w:cs="Calibri"/>
        </w:rPr>
        <w:t>recommendations</w:t>
      </w:r>
      <w:r>
        <w:rPr>
          <w:rFonts w:hint="default" w:ascii="Calibri" w:hAnsi="Calibri" w:cs="Calibri"/>
          <w:spacing w:val="-9"/>
        </w:rPr>
        <w:t xml:space="preserve"> </w:t>
      </w:r>
      <w:r>
        <w:rPr>
          <w:rFonts w:hint="default" w:ascii="Calibri" w:hAnsi="Calibri" w:cs="Calibri"/>
        </w:rPr>
        <w:t>for</w:t>
      </w:r>
      <w:r>
        <w:rPr>
          <w:rFonts w:hint="default" w:ascii="Calibri" w:hAnsi="Calibri" w:cs="Calibri"/>
          <w:spacing w:val="-2"/>
        </w:rPr>
        <w:t xml:space="preserve"> </w:t>
      </w:r>
      <w:r>
        <w:rPr>
          <w:rFonts w:hint="default" w:ascii="Calibri" w:hAnsi="Calibri" w:cs="Calibri"/>
        </w:rPr>
        <w:t>future</w:t>
      </w:r>
      <w:r>
        <w:rPr>
          <w:rFonts w:hint="default" w:ascii="Calibri" w:hAnsi="Calibri" w:cs="Calibri"/>
          <w:spacing w:val="-4"/>
        </w:rPr>
        <w:t xml:space="preserve"> </w:t>
      </w:r>
      <w:r>
        <w:rPr>
          <w:rFonts w:hint="default" w:ascii="Calibri" w:hAnsi="Calibri" w:cs="Calibri"/>
        </w:rPr>
        <w:t>research</w:t>
      </w:r>
      <w:r>
        <w:rPr>
          <w:rFonts w:hint="default" w:ascii="Calibri" w:hAnsi="Calibri" w:cs="Calibri"/>
          <w:spacing w:val="-10"/>
        </w:rPr>
        <w:t xml:space="preserve"> </w:t>
      </w:r>
      <w:r>
        <w:rPr>
          <w:rFonts w:hint="default" w:ascii="Calibri" w:hAnsi="Calibri" w:cs="Calibri"/>
        </w:rPr>
        <w:t>investigation.</w:t>
      </w:r>
    </w:p>
    <w:p>
      <w:pPr>
        <w:spacing w:after="0" w:line="259" w:lineRule="auto"/>
        <w:jc w:val="both"/>
        <w:rPr>
          <w:rFonts w:hint="default" w:ascii="Calibri" w:hAnsi="Calibri" w:cs="Calibri"/>
        </w:rPr>
        <w:sectPr>
          <w:pgSz w:w="11920" w:h="16850"/>
          <w:pgMar w:top="1380" w:right="380" w:bottom="280" w:left="500" w:header="720" w:footer="720" w:gutter="0"/>
          <w:cols w:space="720" w:num="1"/>
        </w:sectPr>
      </w:pPr>
    </w:p>
    <w:p>
      <w:pPr>
        <w:pStyle w:val="3"/>
        <w:numPr>
          <w:ilvl w:val="1"/>
          <w:numId w:val="3"/>
        </w:numPr>
        <w:tabs>
          <w:tab w:val="left" w:pos="1646"/>
        </w:tabs>
        <w:spacing w:before="21" w:after="0" w:line="240" w:lineRule="auto"/>
        <w:ind w:left="1646" w:right="0" w:hanging="423"/>
        <w:jc w:val="left"/>
        <w:rPr>
          <w:rFonts w:hint="default" w:ascii="Calibri" w:hAnsi="Calibri" w:cs="Calibri"/>
        </w:rPr>
      </w:pPr>
      <w:bookmarkStart w:id="12" w:name="2.2 References"/>
      <w:bookmarkEnd w:id="12"/>
      <w:bookmarkStart w:id="13" w:name="2.2 References"/>
      <w:bookmarkEnd w:id="13"/>
      <w:r>
        <w:rPr>
          <w:rFonts w:hint="default" w:ascii="Calibri" w:hAnsi="Calibri" w:cs="Calibri"/>
        </w:rPr>
        <w:t>References</w:t>
      </w:r>
    </w:p>
    <w:p>
      <w:pPr>
        <w:pStyle w:val="10"/>
        <w:numPr>
          <w:ilvl w:val="2"/>
          <w:numId w:val="3"/>
        </w:numPr>
        <w:tabs>
          <w:tab w:val="left" w:pos="2004"/>
        </w:tabs>
        <w:spacing w:before="191" w:after="0" w:line="259" w:lineRule="auto"/>
        <w:ind w:left="1506" w:right="1035" w:firstLine="288"/>
        <w:jc w:val="both"/>
        <w:rPr>
          <w:rFonts w:hint="default" w:ascii="Calibri" w:hAnsi="Calibri" w:cs="Calibri"/>
          <w:sz w:val="27"/>
        </w:rPr>
      </w:pPr>
      <w:r>
        <w:rPr>
          <w:rFonts w:hint="default" w:ascii="Calibri" w:hAnsi="Calibri" w:cs="Calibri"/>
          <w:sz w:val="27"/>
        </w:rPr>
        <w:t xml:space="preserve">IEEE 46 Annual COMPSAC Computers, Software and Application Conference by Jordi chabot on 2022 with the method of A </w:t>
      </w:r>
      <w:r>
        <w:rPr>
          <w:rFonts w:hint="default" w:ascii="Calibri" w:hAnsi="Calibri" w:cs="Calibri"/>
          <w:sz w:val="27"/>
          <w:lang w:val="en-IN"/>
        </w:rPr>
        <w:t>chat bot</w:t>
      </w:r>
      <w:r>
        <w:rPr>
          <w:rFonts w:hint="default" w:ascii="Calibri" w:hAnsi="Calibri" w:cs="Calibri"/>
          <w:sz w:val="27"/>
        </w:rPr>
        <w:t xml:space="preserve"> system for multidimensional</w:t>
      </w:r>
      <w:r>
        <w:rPr>
          <w:rFonts w:hint="default" w:ascii="Calibri" w:hAnsi="Calibri" w:cs="Calibri"/>
          <w:spacing w:val="-18"/>
          <w:sz w:val="27"/>
        </w:rPr>
        <w:t xml:space="preserve"> </w:t>
      </w:r>
      <w:r>
        <w:rPr>
          <w:rFonts w:hint="default" w:ascii="Calibri" w:hAnsi="Calibri" w:cs="Calibri"/>
          <w:sz w:val="27"/>
        </w:rPr>
        <w:t>datasets.</w:t>
      </w:r>
      <w:r>
        <w:rPr>
          <w:rFonts w:hint="default" w:ascii="Calibri" w:hAnsi="Calibri" w:cs="Calibri"/>
          <w:spacing w:val="-10"/>
          <w:sz w:val="27"/>
        </w:rPr>
        <w:t xml:space="preserve"> </w:t>
      </w:r>
      <w:r>
        <w:rPr>
          <w:rFonts w:hint="default" w:ascii="Calibri" w:hAnsi="Calibri" w:cs="Calibri"/>
          <w:sz w:val="27"/>
        </w:rPr>
        <w:t>It</w:t>
      </w:r>
      <w:r>
        <w:rPr>
          <w:rFonts w:hint="default" w:ascii="Calibri" w:hAnsi="Calibri" w:cs="Calibri"/>
          <w:spacing w:val="-12"/>
          <w:sz w:val="27"/>
        </w:rPr>
        <w:t xml:space="preserve"> </w:t>
      </w:r>
      <w:r>
        <w:rPr>
          <w:rFonts w:hint="default" w:ascii="Calibri" w:hAnsi="Calibri" w:cs="Calibri"/>
          <w:sz w:val="27"/>
        </w:rPr>
        <w:t>desire</w:t>
      </w:r>
      <w:r>
        <w:rPr>
          <w:rFonts w:hint="default" w:ascii="Calibri" w:hAnsi="Calibri" w:cs="Calibri"/>
          <w:spacing w:val="-10"/>
          <w:sz w:val="27"/>
        </w:rPr>
        <w:t xml:space="preserve"> </w:t>
      </w:r>
      <w:r>
        <w:rPr>
          <w:rFonts w:hint="default" w:ascii="Calibri" w:hAnsi="Calibri" w:cs="Calibri"/>
          <w:spacing w:val="-3"/>
          <w:sz w:val="27"/>
        </w:rPr>
        <w:t>full</w:t>
      </w:r>
      <w:r>
        <w:rPr>
          <w:rFonts w:hint="default" w:ascii="Calibri" w:hAnsi="Calibri" w:cs="Calibri"/>
          <w:spacing w:val="-9"/>
          <w:sz w:val="27"/>
        </w:rPr>
        <w:t xml:space="preserve"> </w:t>
      </w:r>
      <w:r>
        <w:rPr>
          <w:rFonts w:hint="default" w:ascii="Calibri" w:hAnsi="Calibri" w:cs="Calibri"/>
          <w:sz w:val="27"/>
        </w:rPr>
        <w:t>fledged</w:t>
      </w:r>
      <w:r>
        <w:rPr>
          <w:rFonts w:hint="default" w:ascii="Calibri" w:hAnsi="Calibri" w:cs="Calibri"/>
          <w:spacing w:val="-14"/>
          <w:sz w:val="27"/>
        </w:rPr>
        <w:t xml:space="preserve"> </w:t>
      </w:r>
      <w:r>
        <w:rPr>
          <w:rFonts w:hint="default" w:ascii="Calibri" w:hAnsi="Calibri" w:cs="Calibri"/>
          <w:sz w:val="27"/>
          <w:lang w:val="en-IN"/>
        </w:rPr>
        <w:t>chat bot</w:t>
      </w:r>
      <w:r>
        <w:rPr>
          <w:rFonts w:hint="default" w:ascii="Calibri" w:hAnsi="Calibri" w:cs="Calibri"/>
          <w:sz w:val="27"/>
        </w:rPr>
        <w:t>s</w:t>
      </w:r>
      <w:r>
        <w:rPr>
          <w:rFonts w:hint="default" w:ascii="Calibri" w:hAnsi="Calibri" w:cs="Calibri"/>
          <w:spacing w:val="-8"/>
          <w:sz w:val="27"/>
        </w:rPr>
        <w:t xml:space="preserve"> </w:t>
      </w:r>
      <w:r>
        <w:rPr>
          <w:rFonts w:hint="default" w:ascii="Calibri" w:hAnsi="Calibri" w:cs="Calibri"/>
          <w:sz w:val="27"/>
        </w:rPr>
        <w:t>from</w:t>
      </w:r>
      <w:r>
        <w:rPr>
          <w:rFonts w:hint="default" w:ascii="Calibri" w:hAnsi="Calibri" w:cs="Calibri"/>
          <w:spacing w:val="-11"/>
          <w:sz w:val="27"/>
        </w:rPr>
        <w:t xml:space="preserve"> </w:t>
      </w:r>
      <w:r>
        <w:rPr>
          <w:rFonts w:hint="default" w:ascii="Calibri" w:hAnsi="Calibri" w:cs="Calibri"/>
          <w:sz w:val="27"/>
        </w:rPr>
        <w:t>API</w:t>
      </w:r>
      <w:r>
        <w:rPr>
          <w:rFonts w:hint="default" w:ascii="Calibri" w:hAnsi="Calibri" w:cs="Calibri"/>
          <w:spacing w:val="-19"/>
          <w:sz w:val="27"/>
        </w:rPr>
        <w:t xml:space="preserve"> </w:t>
      </w:r>
      <w:r>
        <w:rPr>
          <w:rFonts w:hint="default" w:ascii="Calibri" w:hAnsi="Calibri" w:cs="Calibri"/>
          <w:sz w:val="27"/>
        </w:rPr>
        <w:t>based</w:t>
      </w:r>
      <w:r>
        <w:rPr>
          <w:rFonts w:hint="default" w:ascii="Calibri" w:hAnsi="Calibri" w:cs="Calibri"/>
          <w:spacing w:val="-7"/>
          <w:sz w:val="27"/>
        </w:rPr>
        <w:t xml:space="preserve"> </w:t>
      </w:r>
      <w:r>
        <w:rPr>
          <w:rFonts w:hint="default" w:ascii="Calibri" w:hAnsi="Calibri" w:cs="Calibri"/>
          <w:sz w:val="27"/>
        </w:rPr>
        <w:t>open data sources maintained the accuracy On the scale of 1 to 5 the precision is 4.37</w:t>
      </w:r>
    </w:p>
    <w:p>
      <w:pPr>
        <w:pStyle w:val="10"/>
        <w:numPr>
          <w:ilvl w:val="2"/>
          <w:numId w:val="3"/>
        </w:numPr>
        <w:tabs>
          <w:tab w:val="left" w:pos="2004"/>
        </w:tabs>
        <w:spacing w:before="157" w:after="0" w:line="259" w:lineRule="auto"/>
        <w:ind w:left="1506" w:right="1042" w:firstLine="288"/>
        <w:jc w:val="both"/>
        <w:rPr>
          <w:rFonts w:hint="default" w:ascii="Calibri" w:hAnsi="Calibri" w:cs="Calibri"/>
          <w:sz w:val="27"/>
        </w:rPr>
      </w:pPr>
      <w:r>
        <w:rPr>
          <w:rFonts w:hint="default" w:ascii="Calibri" w:hAnsi="Calibri" w:cs="Calibri"/>
          <w:sz w:val="27"/>
        </w:rPr>
        <w:t>ACM/SIGAPP on Applied computing by Maria Helena Fransciscatto On 2022 with the accuracy Model driven engineering for bot applications. It is a querying</w:t>
      </w:r>
      <w:r>
        <w:rPr>
          <w:rFonts w:hint="default" w:ascii="Calibri" w:hAnsi="Calibri" w:cs="Calibri"/>
          <w:spacing w:val="-15"/>
          <w:sz w:val="27"/>
        </w:rPr>
        <w:t xml:space="preserve"> </w:t>
      </w:r>
      <w:r>
        <w:rPr>
          <w:rFonts w:hint="default" w:ascii="Calibri" w:hAnsi="Calibri" w:cs="Calibri"/>
          <w:sz w:val="27"/>
        </w:rPr>
        <w:t>multidimensional</w:t>
      </w:r>
      <w:r>
        <w:rPr>
          <w:rFonts w:hint="default" w:ascii="Calibri" w:hAnsi="Calibri" w:cs="Calibri"/>
          <w:spacing w:val="-11"/>
          <w:sz w:val="27"/>
        </w:rPr>
        <w:t xml:space="preserve"> </w:t>
      </w:r>
      <w:r>
        <w:rPr>
          <w:rFonts w:hint="default" w:ascii="Calibri" w:hAnsi="Calibri" w:cs="Calibri"/>
          <w:sz w:val="27"/>
        </w:rPr>
        <w:t>bigdata</w:t>
      </w:r>
      <w:r>
        <w:rPr>
          <w:rFonts w:hint="default" w:ascii="Calibri" w:hAnsi="Calibri" w:cs="Calibri"/>
          <w:spacing w:val="-10"/>
          <w:sz w:val="27"/>
        </w:rPr>
        <w:t xml:space="preserve"> </w:t>
      </w:r>
      <w:r>
        <w:rPr>
          <w:rFonts w:hint="default" w:ascii="Calibri" w:hAnsi="Calibri" w:cs="Calibri"/>
          <w:sz w:val="27"/>
        </w:rPr>
        <w:t>through</w:t>
      </w:r>
      <w:r>
        <w:rPr>
          <w:rFonts w:hint="default" w:ascii="Calibri" w:hAnsi="Calibri" w:cs="Calibri"/>
          <w:spacing w:val="-16"/>
          <w:sz w:val="27"/>
        </w:rPr>
        <w:t xml:space="preserve"> </w:t>
      </w:r>
      <w:r>
        <w:rPr>
          <w:rFonts w:hint="default" w:ascii="Calibri" w:hAnsi="Calibri" w:cs="Calibri"/>
          <w:sz w:val="27"/>
        </w:rPr>
        <w:t>a</w:t>
      </w:r>
      <w:r>
        <w:rPr>
          <w:rFonts w:hint="default" w:ascii="Calibri" w:hAnsi="Calibri" w:cs="Calibri"/>
          <w:spacing w:val="-12"/>
          <w:sz w:val="27"/>
        </w:rPr>
        <w:t xml:space="preserve"> </w:t>
      </w:r>
      <w:r>
        <w:rPr>
          <w:rFonts w:hint="default" w:ascii="Calibri" w:hAnsi="Calibri" w:cs="Calibri"/>
          <w:sz w:val="27"/>
          <w:lang w:val="en-IN"/>
        </w:rPr>
        <w:t>chat bot</w:t>
      </w:r>
      <w:r>
        <w:rPr>
          <w:rFonts w:hint="default" w:ascii="Calibri" w:hAnsi="Calibri" w:cs="Calibri"/>
          <w:spacing w:val="-5"/>
          <w:sz w:val="27"/>
        </w:rPr>
        <w:t xml:space="preserve"> </w:t>
      </w:r>
      <w:r>
        <w:rPr>
          <w:rFonts w:hint="default" w:ascii="Calibri" w:hAnsi="Calibri" w:cs="Calibri"/>
          <w:sz w:val="27"/>
        </w:rPr>
        <w:t>systems</w:t>
      </w:r>
      <w:r>
        <w:rPr>
          <w:rFonts w:hint="default" w:ascii="Calibri" w:hAnsi="Calibri" w:cs="Calibri"/>
          <w:spacing w:val="-11"/>
          <w:sz w:val="27"/>
        </w:rPr>
        <w:t xml:space="preserve"> </w:t>
      </w:r>
      <w:r>
        <w:rPr>
          <w:rFonts w:hint="default" w:ascii="Calibri" w:hAnsi="Calibri" w:cs="Calibri"/>
          <w:sz w:val="27"/>
        </w:rPr>
        <w:t>maintained</w:t>
      </w:r>
      <w:r>
        <w:rPr>
          <w:rFonts w:hint="default" w:ascii="Calibri" w:hAnsi="Calibri" w:cs="Calibri"/>
          <w:spacing w:val="-7"/>
          <w:sz w:val="27"/>
        </w:rPr>
        <w:t xml:space="preserve"> </w:t>
      </w:r>
      <w:r>
        <w:rPr>
          <w:rFonts w:hint="default" w:ascii="Calibri" w:hAnsi="Calibri" w:cs="Calibri"/>
          <w:sz w:val="27"/>
        </w:rPr>
        <w:t>the 84.27%</w:t>
      </w:r>
    </w:p>
    <w:p>
      <w:pPr>
        <w:pStyle w:val="10"/>
        <w:numPr>
          <w:ilvl w:val="2"/>
          <w:numId w:val="3"/>
        </w:numPr>
        <w:tabs>
          <w:tab w:val="left" w:pos="2066"/>
        </w:tabs>
        <w:spacing w:before="156" w:after="0" w:line="254" w:lineRule="auto"/>
        <w:ind w:left="1506" w:right="1056" w:firstLine="350"/>
        <w:jc w:val="both"/>
        <w:rPr>
          <w:rFonts w:hint="default" w:ascii="Calibri" w:hAnsi="Calibri" w:cs="Calibri"/>
          <w:sz w:val="27"/>
        </w:rPr>
      </w:pPr>
      <w:r>
        <w:rPr>
          <w:rFonts w:hint="default" w:ascii="Calibri" w:hAnsi="Calibri" w:cs="Calibri"/>
          <w:sz w:val="27"/>
        </w:rPr>
        <w:t xml:space="preserve">SSRN Paper By Abhay chopde On 2022 </w:t>
      </w:r>
      <w:r>
        <w:rPr>
          <w:rFonts w:hint="default" w:ascii="Calibri" w:hAnsi="Calibri" w:cs="Calibri"/>
          <w:sz w:val="27"/>
          <w:lang w:val="en-IN"/>
        </w:rPr>
        <w:t>chat bot</w:t>
      </w:r>
      <w:r>
        <w:rPr>
          <w:rFonts w:hint="default" w:ascii="Calibri" w:hAnsi="Calibri" w:cs="Calibri"/>
          <w:sz w:val="27"/>
        </w:rPr>
        <w:t xml:space="preserve"> using deep learning. The data is learned and processed using a neural of all network layered with multilayers maintained the accuracy Precision is 0.2 from out</w:t>
      </w:r>
      <w:r>
        <w:rPr>
          <w:rFonts w:hint="default" w:ascii="Calibri" w:hAnsi="Calibri" w:cs="Calibri"/>
          <w:spacing w:val="-24"/>
          <w:sz w:val="27"/>
        </w:rPr>
        <w:t xml:space="preserve"> </w:t>
      </w:r>
      <w:r>
        <w:rPr>
          <w:rFonts w:hint="default" w:ascii="Calibri" w:hAnsi="Calibri" w:cs="Calibri"/>
          <w:sz w:val="27"/>
        </w:rPr>
        <w:t>profiles.</w:t>
      </w:r>
    </w:p>
    <w:p>
      <w:pPr>
        <w:pStyle w:val="10"/>
        <w:numPr>
          <w:ilvl w:val="2"/>
          <w:numId w:val="3"/>
        </w:numPr>
        <w:tabs>
          <w:tab w:val="left" w:pos="2066"/>
        </w:tabs>
        <w:spacing w:before="180" w:after="0" w:line="259" w:lineRule="auto"/>
        <w:ind w:left="1506" w:right="1047" w:firstLine="350"/>
        <w:jc w:val="both"/>
        <w:rPr>
          <w:rFonts w:hint="default" w:ascii="Calibri" w:hAnsi="Calibri" w:cs="Calibri"/>
          <w:sz w:val="27"/>
        </w:rPr>
      </w:pPr>
      <w:r>
        <w:rPr>
          <w:rFonts w:hint="default" w:ascii="Calibri" w:hAnsi="Calibri" w:cs="Calibri"/>
          <w:sz w:val="27"/>
        </w:rPr>
        <w:t xml:space="preserve">NLP for building Educational Applications Association for computational Linguistics by Gladys Tyen on 2022 with the method of Towards an open domain </w:t>
      </w:r>
      <w:r>
        <w:rPr>
          <w:rFonts w:hint="default" w:ascii="Calibri" w:hAnsi="Calibri" w:cs="Calibri"/>
          <w:sz w:val="27"/>
          <w:lang w:val="en-IN"/>
        </w:rPr>
        <w:t>chat bot</w:t>
      </w:r>
      <w:r>
        <w:rPr>
          <w:rFonts w:hint="default" w:ascii="Calibri" w:hAnsi="Calibri" w:cs="Calibri"/>
          <w:sz w:val="27"/>
        </w:rPr>
        <w:t xml:space="preserve"> for language practice and an open domain text system for chit-chat which allow learners to practice chatting in any topic they choose maintained accuracy</w:t>
      </w:r>
      <w:r>
        <w:rPr>
          <w:rFonts w:hint="default" w:ascii="Calibri" w:hAnsi="Calibri" w:cs="Calibri"/>
          <w:spacing w:val="-10"/>
          <w:sz w:val="27"/>
        </w:rPr>
        <w:t xml:space="preserve"> </w:t>
      </w:r>
      <w:r>
        <w:rPr>
          <w:rFonts w:hint="default" w:ascii="Calibri" w:hAnsi="Calibri" w:cs="Calibri"/>
          <w:sz w:val="27"/>
        </w:rPr>
        <w:t>93.26%</w:t>
      </w:r>
    </w:p>
    <w:p>
      <w:pPr>
        <w:pStyle w:val="3"/>
        <w:spacing w:before="148"/>
        <w:ind w:left="1223" w:firstLine="0"/>
        <w:jc w:val="both"/>
        <w:rPr>
          <w:rFonts w:hint="default" w:ascii="Calibri" w:hAnsi="Calibri" w:cs="Calibri"/>
        </w:rPr>
      </w:pPr>
      <w:r>
        <w:rPr>
          <w:rFonts w:hint="default" w:ascii="Calibri" w:hAnsi="Calibri" w:cs="Calibri"/>
        </w:rPr>
        <w:t>2.3.Problem statement definition</w:t>
      </w:r>
    </w:p>
    <w:p>
      <w:pPr>
        <w:pStyle w:val="6"/>
        <w:rPr>
          <w:rFonts w:hint="default" w:ascii="Calibri" w:hAnsi="Calibri" w:cs="Calibri"/>
          <w:b/>
          <w:sz w:val="20"/>
        </w:rPr>
      </w:pPr>
    </w:p>
    <w:p>
      <w:pPr>
        <w:pStyle w:val="6"/>
        <w:rPr>
          <w:b/>
          <w:sz w:val="20"/>
        </w:rPr>
      </w:pPr>
    </w:p>
    <w:p>
      <w:pPr>
        <w:pStyle w:val="6"/>
        <w:spacing w:before="11"/>
        <w:rPr>
          <w:b/>
          <w:sz w:val="19"/>
        </w:rPr>
      </w:pPr>
      <w:r>
        <w:drawing>
          <wp:anchor distT="0" distB="0" distL="0" distR="0" simplePos="0" relativeHeight="251659264" behindDoc="0" locked="0" layoutInCell="1" allowOverlap="1">
            <wp:simplePos x="0" y="0"/>
            <wp:positionH relativeFrom="page">
              <wp:posOffset>1766570</wp:posOffset>
            </wp:positionH>
            <wp:positionV relativeFrom="paragraph">
              <wp:posOffset>179070</wp:posOffset>
            </wp:positionV>
            <wp:extent cx="4069080" cy="317119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7" cstate="print"/>
                    <a:stretch>
                      <a:fillRect/>
                    </a:stretch>
                  </pic:blipFill>
                  <pic:spPr>
                    <a:xfrm>
                      <a:off x="0" y="0"/>
                      <a:ext cx="4069374" cy="3171063"/>
                    </a:xfrm>
                    <a:prstGeom prst="rect">
                      <a:avLst/>
                    </a:prstGeom>
                  </pic:spPr>
                </pic:pic>
              </a:graphicData>
            </a:graphic>
          </wp:anchor>
        </w:drawing>
      </w:r>
    </w:p>
    <w:p>
      <w:pPr>
        <w:spacing w:after="0"/>
        <w:rPr>
          <w:sz w:val="19"/>
        </w:rPr>
        <w:sectPr>
          <w:pgSz w:w="11920" w:h="16850"/>
          <w:pgMar w:top="1380" w:right="380" w:bottom="280" w:left="500" w:header="720" w:footer="720" w:gutter="0"/>
          <w:cols w:space="720" w:num="1"/>
        </w:sectPr>
      </w:pPr>
    </w:p>
    <w:p>
      <w:pPr>
        <w:pStyle w:val="10"/>
        <w:numPr>
          <w:ilvl w:val="0"/>
          <w:numId w:val="4"/>
        </w:numPr>
        <w:tabs>
          <w:tab w:val="left" w:pos="1546"/>
        </w:tabs>
        <w:spacing w:before="19" w:after="0" w:line="240" w:lineRule="auto"/>
        <w:ind w:left="1545" w:right="0" w:hanging="323"/>
        <w:jc w:val="left"/>
        <w:rPr>
          <w:rFonts w:hint="default" w:ascii="Calibri" w:hAnsi="Calibri" w:cs="Calibri"/>
          <w:b/>
          <w:sz w:val="32"/>
        </w:rPr>
      </w:pPr>
      <w:bookmarkStart w:id="14" w:name="3. IDEATION &amp;amp; PROPOSED SOLUTION"/>
      <w:bookmarkEnd w:id="14"/>
      <w:bookmarkStart w:id="15" w:name="3. IDEATION &amp;amp; PROPOSED SOLUTION"/>
      <w:bookmarkEnd w:id="15"/>
      <w:r>
        <w:rPr>
          <w:rFonts w:hint="default" w:ascii="Calibri" w:hAnsi="Calibri" w:cs="Calibri"/>
          <w:b/>
          <w:sz w:val="32"/>
        </w:rPr>
        <w:t>IDEATION &amp; PROPOSED</w:t>
      </w:r>
      <w:r>
        <w:rPr>
          <w:rFonts w:hint="default" w:ascii="Calibri" w:hAnsi="Calibri" w:cs="Calibri"/>
          <w:b/>
          <w:spacing w:val="-24"/>
          <w:sz w:val="32"/>
        </w:rPr>
        <w:t xml:space="preserve"> </w:t>
      </w:r>
      <w:r>
        <w:rPr>
          <w:rFonts w:hint="default" w:ascii="Calibri" w:hAnsi="Calibri" w:cs="Calibri"/>
          <w:b/>
          <w:sz w:val="32"/>
        </w:rPr>
        <w:t>SOLUTION</w:t>
      </w:r>
    </w:p>
    <w:p>
      <w:pPr>
        <w:pStyle w:val="10"/>
        <w:numPr>
          <w:ilvl w:val="1"/>
          <w:numId w:val="4"/>
        </w:numPr>
        <w:tabs>
          <w:tab w:val="left" w:pos="1646"/>
        </w:tabs>
        <w:spacing w:before="192" w:after="0" w:line="240" w:lineRule="auto"/>
        <w:ind w:left="1646" w:right="0" w:hanging="423"/>
        <w:jc w:val="left"/>
        <w:rPr>
          <w:rFonts w:hint="default" w:ascii="Calibri" w:hAnsi="Calibri" w:cs="Calibri"/>
          <w:b/>
          <w:sz w:val="28"/>
        </w:rPr>
      </w:pPr>
      <w:bookmarkStart w:id="16" w:name="3.1 Empathy Map Canvas"/>
      <w:bookmarkEnd w:id="16"/>
      <w:bookmarkStart w:id="17" w:name="3.1 Empathy Map Canvas"/>
      <w:bookmarkEnd w:id="17"/>
      <w:r>
        <w:rPr>
          <w:rFonts w:hint="default" w:ascii="Calibri" w:hAnsi="Calibri" w:cs="Calibri"/>
          <w:b/>
          <w:sz w:val="28"/>
        </w:rPr>
        <w:t>Empathy Map</w:t>
      </w:r>
      <w:r>
        <w:rPr>
          <w:rFonts w:hint="default" w:ascii="Calibri" w:hAnsi="Calibri" w:cs="Calibri"/>
          <w:b/>
          <w:spacing w:val="-18"/>
          <w:sz w:val="28"/>
        </w:rPr>
        <w:t xml:space="preserve"> </w:t>
      </w:r>
      <w:r>
        <w:rPr>
          <w:rFonts w:hint="default" w:ascii="Calibri" w:hAnsi="Calibri" w:cs="Calibri"/>
          <w:b/>
          <w:sz w:val="28"/>
        </w:rPr>
        <w:t>Canvas</w:t>
      </w:r>
    </w:p>
    <w:p>
      <w:pPr>
        <w:pStyle w:val="10"/>
        <w:numPr>
          <w:numId w:val="0"/>
        </w:numPr>
        <w:tabs>
          <w:tab w:val="left" w:pos="1646"/>
        </w:tabs>
        <w:spacing w:before="192" w:after="0" w:line="240" w:lineRule="auto"/>
        <w:ind w:left="1223" w:leftChars="0" w:right="0" w:rightChars="0"/>
        <w:jc w:val="left"/>
        <w:rPr>
          <w:rFonts w:hint="default" w:ascii="Calibri" w:hAnsi="Calibri" w:cs="Calibri"/>
          <w:b/>
          <w:sz w:val="28"/>
        </w:rPr>
      </w:pPr>
      <w:r>
        <w:rPr>
          <w:rFonts w:hint="default" w:ascii="Calibri" w:hAnsi="Calibri" w:cs="Calibri"/>
        </w:rPr>
        <w:drawing>
          <wp:inline distT="0" distB="0" distL="114300" distR="114300">
            <wp:extent cx="5358130" cy="3356610"/>
            <wp:effectExtent l="0" t="0" r="6350"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rcRect l="6982" t="13922" r="23961" b="9185"/>
                    <a:stretch>
                      <a:fillRect/>
                    </a:stretch>
                  </pic:blipFill>
                  <pic:spPr>
                    <a:xfrm>
                      <a:off x="0" y="0"/>
                      <a:ext cx="5358130" cy="3356610"/>
                    </a:xfrm>
                    <a:prstGeom prst="rect">
                      <a:avLst/>
                    </a:prstGeom>
                    <a:noFill/>
                    <a:ln>
                      <a:noFill/>
                    </a:ln>
                  </pic:spPr>
                </pic:pic>
              </a:graphicData>
            </a:graphic>
          </wp:inline>
        </w:drawing>
      </w:r>
    </w:p>
    <w:p>
      <w:pPr>
        <w:pStyle w:val="6"/>
        <w:rPr>
          <w:b/>
          <w:sz w:val="28"/>
        </w:rPr>
      </w:pPr>
    </w:p>
    <w:p>
      <w:pPr>
        <w:pStyle w:val="6"/>
        <w:spacing w:before="11"/>
        <w:rPr>
          <w:b/>
          <w:sz w:val="25"/>
        </w:rPr>
      </w:pPr>
    </w:p>
    <w:p>
      <w:pPr>
        <w:pStyle w:val="10"/>
        <w:numPr>
          <w:ilvl w:val="1"/>
          <w:numId w:val="4"/>
        </w:numPr>
        <w:tabs>
          <w:tab w:val="left" w:pos="1646"/>
        </w:tabs>
        <w:spacing w:before="1" w:after="0" w:line="240" w:lineRule="auto"/>
        <w:ind w:left="1646" w:right="0" w:hanging="423"/>
        <w:jc w:val="left"/>
        <w:rPr>
          <w:rFonts w:hint="default" w:ascii="Calibri" w:hAnsi="Calibri" w:cs="Calibri"/>
          <w:b/>
          <w:sz w:val="28"/>
        </w:rPr>
      </w:pPr>
      <w:r>
        <w:rPr>
          <w:rFonts w:hint="default" w:ascii="Calibri" w:hAnsi="Calibri" w:cs="Calibri"/>
          <w:b/>
          <w:sz w:val="28"/>
        </w:rPr>
        <w:t>Ideation &amp;</w:t>
      </w:r>
      <w:r>
        <w:rPr>
          <w:rFonts w:hint="default" w:ascii="Calibri" w:hAnsi="Calibri" w:cs="Calibri"/>
          <w:b/>
          <w:spacing w:val="-15"/>
          <w:sz w:val="28"/>
        </w:rPr>
        <w:t xml:space="preserve"> </w:t>
      </w:r>
      <w:r>
        <w:rPr>
          <w:rFonts w:hint="default" w:ascii="Calibri" w:hAnsi="Calibri" w:cs="Calibri"/>
          <w:b/>
          <w:sz w:val="28"/>
        </w:rPr>
        <w:t>Brainstorming</w:t>
      </w:r>
    </w:p>
    <w:p>
      <w:pPr>
        <w:pStyle w:val="6"/>
        <w:rPr>
          <w:rFonts w:hint="default" w:ascii="Calibri" w:hAnsi="Calibri" w:cs="Calibri"/>
          <w:b/>
          <w:sz w:val="20"/>
        </w:rPr>
      </w:pPr>
      <w:r>
        <w:rPr>
          <w:rFonts w:hint="default" w:ascii="Calibri" w:hAnsi="Calibri" w:cs="Calibri"/>
        </w:rPr>
        <w:drawing>
          <wp:anchor distT="0" distB="0" distL="114300" distR="114300" simplePos="0" relativeHeight="251660288" behindDoc="0" locked="0" layoutInCell="1" allowOverlap="1">
            <wp:simplePos x="0" y="0"/>
            <wp:positionH relativeFrom="column">
              <wp:posOffset>1207135</wp:posOffset>
            </wp:positionH>
            <wp:positionV relativeFrom="paragraph">
              <wp:posOffset>158115</wp:posOffset>
            </wp:positionV>
            <wp:extent cx="4018280" cy="3335655"/>
            <wp:effectExtent l="0" t="0" r="5080" b="1905"/>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rcRect l="17235" t="17703" r="34958" b="11743"/>
                    <a:stretch>
                      <a:fillRect/>
                    </a:stretch>
                  </pic:blipFill>
                  <pic:spPr>
                    <a:xfrm>
                      <a:off x="0" y="0"/>
                      <a:ext cx="4018280" cy="3335655"/>
                    </a:xfrm>
                    <a:prstGeom prst="rect">
                      <a:avLst/>
                    </a:prstGeom>
                    <a:noFill/>
                    <a:ln>
                      <a:noFill/>
                    </a:ln>
                  </pic:spPr>
                </pic:pic>
              </a:graphicData>
            </a:graphic>
          </wp:anchor>
        </w:drawing>
      </w:r>
    </w:p>
    <w:p>
      <w:pPr>
        <w:pStyle w:val="6"/>
        <w:rPr>
          <w:b/>
          <w:sz w:val="20"/>
        </w:rPr>
      </w:pPr>
    </w:p>
    <w:p>
      <w:pPr>
        <w:pStyle w:val="6"/>
        <w:rPr>
          <w:b/>
          <w:sz w:val="20"/>
        </w:rPr>
      </w:pPr>
    </w:p>
    <w:p>
      <w:pPr>
        <w:pStyle w:val="6"/>
        <w:rPr>
          <w:b/>
          <w:sz w:val="20"/>
        </w:rPr>
      </w:pPr>
    </w:p>
    <w:p>
      <w:pPr>
        <w:pStyle w:val="6"/>
        <w:spacing w:before="1"/>
        <w:rPr>
          <w:b/>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pPr>
    </w:p>
    <w:p>
      <w:pPr>
        <w:spacing w:after="0"/>
        <w:rPr>
          <w:sz w:val="12"/>
        </w:rPr>
        <w:sectPr>
          <w:pgSz w:w="11920" w:h="16850"/>
          <w:pgMar w:top="1380" w:right="380" w:bottom="280" w:left="500" w:header="720" w:footer="720" w:gutter="0"/>
          <w:cols w:space="720" w:num="1"/>
        </w:sectPr>
      </w:pPr>
      <w:r>
        <w:drawing>
          <wp:inline distT="0" distB="0" distL="114300" distR="114300">
            <wp:extent cx="5323840" cy="5136515"/>
            <wp:effectExtent l="0" t="0" r="10160"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rcRect l="18730" t="14272" r="36218" b="8473"/>
                    <a:stretch>
                      <a:fillRect/>
                    </a:stretch>
                  </pic:blipFill>
                  <pic:spPr>
                    <a:xfrm>
                      <a:off x="0" y="0"/>
                      <a:ext cx="5323840" cy="5136515"/>
                    </a:xfrm>
                    <a:prstGeom prst="rect">
                      <a:avLst/>
                    </a:prstGeom>
                    <a:noFill/>
                    <a:ln>
                      <a:noFill/>
                    </a:ln>
                  </pic:spPr>
                </pic:pic>
              </a:graphicData>
            </a:graphic>
          </wp:inline>
        </w:drawing>
      </w:r>
    </w:p>
    <w:p>
      <w:pPr>
        <w:pStyle w:val="10"/>
        <w:numPr>
          <w:numId w:val="0"/>
        </w:numPr>
        <w:tabs>
          <w:tab w:val="left" w:pos="1646"/>
        </w:tabs>
        <w:spacing w:before="21" w:after="0" w:line="240" w:lineRule="auto"/>
        <w:ind w:right="0" w:rightChars="0"/>
        <w:jc w:val="left"/>
        <w:rPr>
          <w:rFonts w:hint="default" w:ascii="Calibri" w:hAnsi="Calibri" w:cs="Calibri"/>
          <w:b/>
          <w:sz w:val="28"/>
        </w:rPr>
      </w:pPr>
      <w:bookmarkStart w:id="18" w:name="3.3 Proposed Solution"/>
      <w:bookmarkEnd w:id="18"/>
      <w:bookmarkStart w:id="19" w:name="3.3 Proposed Solution"/>
      <w:bookmarkEnd w:id="19"/>
      <w:r>
        <w:rPr>
          <w:rFonts w:hint="default" w:ascii="Calibri" w:hAnsi="Calibri" w:cs="Calibri"/>
          <w:b/>
          <w:sz w:val="28"/>
          <w:lang w:val="en-IN"/>
        </w:rPr>
        <w:t>P</w:t>
      </w:r>
      <w:r>
        <w:rPr>
          <w:rFonts w:hint="default" w:ascii="Calibri" w:hAnsi="Calibri" w:cs="Calibri"/>
          <w:b/>
          <w:sz w:val="28"/>
        </w:rPr>
        <w:t>roposed</w:t>
      </w:r>
      <w:r>
        <w:rPr>
          <w:rFonts w:hint="default" w:ascii="Calibri" w:hAnsi="Calibri" w:cs="Calibri"/>
          <w:b/>
          <w:spacing w:val="-16"/>
          <w:sz w:val="28"/>
        </w:rPr>
        <w:t xml:space="preserve"> </w:t>
      </w:r>
      <w:r>
        <w:rPr>
          <w:rFonts w:hint="default" w:ascii="Calibri" w:hAnsi="Calibri" w:cs="Calibri"/>
          <w:b/>
          <w:sz w:val="28"/>
        </w:rPr>
        <w:t>Solution</w:t>
      </w:r>
    </w:p>
    <w:p>
      <w:pPr>
        <w:pStyle w:val="6"/>
        <w:rPr>
          <w:b/>
          <w:sz w:val="12"/>
        </w:rPr>
      </w:pPr>
      <w:r>
        <w:drawing>
          <wp:anchor distT="0" distB="0" distL="0" distR="0" simplePos="0" relativeHeight="251659264" behindDoc="0" locked="0" layoutInCell="1" allowOverlap="1">
            <wp:simplePos x="0" y="0"/>
            <wp:positionH relativeFrom="page">
              <wp:posOffset>1351280</wp:posOffset>
            </wp:positionH>
            <wp:positionV relativeFrom="paragraph">
              <wp:posOffset>118110</wp:posOffset>
            </wp:positionV>
            <wp:extent cx="4969510" cy="334454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1" cstate="print"/>
                    <a:stretch>
                      <a:fillRect/>
                    </a:stretch>
                  </pic:blipFill>
                  <pic:spPr>
                    <a:xfrm>
                      <a:off x="0" y="0"/>
                      <a:ext cx="4969502" cy="3344417"/>
                    </a:xfrm>
                    <a:prstGeom prst="rect">
                      <a:avLst/>
                    </a:prstGeom>
                  </pic:spPr>
                </pic:pic>
              </a:graphicData>
            </a:graphic>
          </wp:anchor>
        </w:drawing>
      </w:r>
    </w:p>
    <w:p>
      <w:pPr>
        <w:pStyle w:val="6"/>
        <w:rPr>
          <w:b/>
          <w:sz w:val="28"/>
        </w:rPr>
      </w:pPr>
    </w:p>
    <w:p>
      <w:pPr>
        <w:pStyle w:val="6"/>
        <w:rPr>
          <w:b/>
          <w:sz w:val="24"/>
        </w:rPr>
      </w:pPr>
    </w:p>
    <w:p>
      <w:pPr>
        <w:pStyle w:val="10"/>
        <w:numPr>
          <w:ilvl w:val="1"/>
          <w:numId w:val="4"/>
        </w:numPr>
        <w:tabs>
          <w:tab w:val="left" w:pos="1632"/>
        </w:tabs>
        <w:spacing w:before="0" w:after="0" w:line="240" w:lineRule="auto"/>
        <w:ind w:left="1631" w:right="0" w:hanging="423"/>
        <w:jc w:val="left"/>
        <w:rPr>
          <w:b/>
          <w:sz w:val="28"/>
        </w:rPr>
      </w:pPr>
      <w:r>
        <w:rPr>
          <w:b/>
          <w:sz w:val="28"/>
        </w:rPr>
        <w:t>Problem Solution</w:t>
      </w:r>
      <w:r>
        <w:rPr>
          <w:b/>
          <w:spacing w:val="-13"/>
          <w:sz w:val="28"/>
        </w:rPr>
        <w:t xml:space="preserve"> </w:t>
      </w:r>
      <w:r>
        <w:rPr>
          <w:b/>
          <w:sz w:val="28"/>
        </w:rPr>
        <w:t>fit</w:t>
      </w:r>
    </w:p>
    <w:p>
      <w:pPr>
        <w:pStyle w:val="6"/>
        <w:rPr>
          <w:b/>
          <w:sz w:val="20"/>
        </w:rPr>
      </w:pPr>
    </w:p>
    <w:p>
      <w:pPr>
        <w:pStyle w:val="6"/>
        <w:spacing w:before="1"/>
        <w:rPr>
          <w:b/>
          <w:sz w:val="24"/>
        </w:rPr>
      </w:pPr>
      <w:r>
        <w:drawing>
          <wp:inline distT="0" distB="0" distL="114300" distR="114300">
            <wp:extent cx="6675755" cy="3555365"/>
            <wp:effectExtent l="0" t="0" r="14605" b="107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rcRect l="10701" t="17236" r="11453" b="9069"/>
                    <a:stretch>
                      <a:fillRect/>
                    </a:stretch>
                  </pic:blipFill>
                  <pic:spPr>
                    <a:xfrm>
                      <a:off x="0" y="0"/>
                      <a:ext cx="6675755" cy="3555365"/>
                    </a:xfrm>
                    <a:prstGeom prst="rect">
                      <a:avLst/>
                    </a:prstGeom>
                    <a:noFill/>
                    <a:ln>
                      <a:noFill/>
                    </a:ln>
                  </pic:spPr>
                </pic:pic>
              </a:graphicData>
            </a:graphic>
          </wp:inline>
        </w:drawing>
      </w:r>
    </w:p>
    <w:p>
      <w:pPr>
        <w:spacing w:after="0"/>
        <w:rPr>
          <w:sz w:val="24"/>
        </w:rPr>
        <w:sectPr>
          <w:pgSz w:w="11920" w:h="16850"/>
          <w:pgMar w:top="1380" w:right="380" w:bottom="280" w:left="500" w:header="720" w:footer="720" w:gutter="0"/>
          <w:cols w:space="720" w:num="1"/>
        </w:sectPr>
      </w:pPr>
    </w:p>
    <w:p>
      <w:pPr>
        <w:pStyle w:val="10"/>
        <w:numPr>
          <w:ilvl w:val="0"/>
          <w:numId w:val="4"/>
        </w:numPr>
        <w:tabs>
          <w:tab w:val="left" w:pos="1546"/>
        </w:tabs>
        <w:spacing w:before="19" w:after="0" w:line="240" w:lineRule="auto"/>
        <w:ind w:left="1545" w:right="0" w:hanging="323"/>
        <w:jc w:val="left"/>
        <w:rPr>
          <w:rFonts w:hint="default" w:ascii="Calibri" w:hAnsi="Calibri" w:cs="Calibri"/>
          <w:b/>
          <w:sz w:val="32"/>
        </w:rPr>
      </w:pPr>
      <w:bookmarkStart w:id="20" w:name="4. REQUIREMENT ANALYSIS"/>
      <w:bookmarkEnd w:id="20"/>
      <w:bookmarkStart w:id="21" w:name="4. REQUIREMENT ANALYSIS"/>
      <w:bookmarkEnd w:id="21"/>
      <w:r>
        <w:rPr>
          <w:rFonts w:hint="default" w:ascii="Calibri" w:hAnsi="Calibri" w:cs="Calibri"/>
          <w:b/>
          <w:sz w:val="32"/>
        </w:rPr>
        <w:t>REQUIREMENT</w:t>
      </w:r>
      <w:r>
        <w:rPr>
          <w:rFonts w:hint="default" w:ascii="Calibri" w:hAnsi="Calibri" w:cs="Calibri"/>
          <w:b/>
          <w:spacing w:val="-7"/>
          <w:sz w:val="32"/>
        </w:rPr>
        <w:t xml:space="preserve"> </w:t>
      </w:r>
      <w:r>
        <w:rPr>
          <w:rFonts w:hint="default" w:ascii="Calibri" w:hAnsi="Calibri" w:cs="Calibri"/>
          <w:b/>
          <w:sz w:val="32"/>
        </w:rPr>
        <w:t>ANALYSIS</w:t>
      </w:r>
    </w:p>
    <w:p>
      <w:pPr>
        <w:pStyle w:val="10"/>
        <w:numPr>
          <w:ilvl w:val="1"/>
          <w:numId w:val="4"/>
        </w:numPr>
        <w:tabs>
          <w:tab w:val="left" w:pos="1646"/>
        </w:tabs>
        <w:spacing w:before="192" w:after="0" w:line="240" w:lineRule="auto"/>
        <w:ind w:left="1646" w:right="0" w:hanging="423"/>
        <w:jc w:val="left"/>
        <w:rPr>
          <w:rFonts w:hint="default" w:ascii="Calibri" w:hAnsi="Calibri" w:cs="Calibri"/>
          <w:b/>
          <w:sz w:val="28"/>
        </w:rPr>
      </w:pPr>
      <w:bookmarkStart w:id="22" w:name="4.1 Functional requirement"/>
      <w:bookmarkEnd w:id="22"/>
      <w:bookmarkStart w:id="23" w:name="4.1 Functional requirement"/>
      <w:bookmarkEnd w:id="23"/>
      <w:r>
        <w:rPr>
          <w:rFonts w:hint="default" w:ascii="Calibri" w:hAnsi="Calibri" w:cs="Calibri"/>
          <w:b/>
          <w:sz w:val="28"/>
        </w:rPr>
        <w:t>Functional</w:t>
      </w:r>
      <w:r>
        <w:rPr>
          <w:rFonts w:hint="default" w:ascii="Calibri" w:hAnsi="Calibri" w:cs="Calibri"/>
          <w:b/>
          <w:spacing w:val="-8"/>
          <w:sz w:val="28"/>
        </w:rPr>
        <w:t xml:space="preserve"> </w:t>
      </w:r>
      <w:r>
        <w:rPr>
          <w:rFonts w:hint="default" w:ascii="Calibri" w:hAnsi="Calibri" w:cs="Calibri"/>
          <w:b/>
          <w:sz w:val="28"/>
        </w:rPr>
        <w:t>requirement</w:t>
      </w:r>
    </w:p>
    <w:p>
      <w:pPr>
        <w:pStyle w:val="6"/>
        <w:rPr>
          <w:rFonts w:hint="default" w:ascii="Calibri" w:hAnsi="Calibri" w:cs="Calibri"/>
          <w:b/>
          <w:sz w:val="20"/>
        </w:rPr>
      </w:pPr>
    </w:p>
    <w:p>
      <w:pPr>
        <w:pStyle w:val="6"/>
        <w:rPr>
          <w:rFonts w:hint="default" w:ascii="Calibri" w:hAnsi="Calibri" w:cs="Calibri"/>
          <w:b/>
          <w:sz w:val="20"/>
        </w:rPr>
      </w:pPr>
    </w:p>
    <w:p>
      <w:pPr>
        <w:pStyle w:val="6"/>
        <w:spacing w:before="6"/>
        <w:rPr>
          <w:rFonts w:hint="default" w:ascii="Calibri" w:hAnsi="Calibri" w:cs="Calibri"/>
          <w:b/>
          <w:sz w:val="25"/>
        </w:rPr>
      </w:pPr>
      <w:r>
        <w:rPr>
          <w:rFonts w:hint="default" w:ascii="Calibri" w:hAnsi="Calibri" w:cs="Calibri"/>
        </w:rPr>
        <w:drawing>
          <wp:anchor distT="0" distB="0" distL="0" distR="0" simplePos="0" relativeHeight="251659264" behindDoc="0" locked="0" layoutInCell="1" allowOverlap="1">
            <wp:simplePos x="0" y="0"/>
            <wp:positionH relativeFrom="page">
              <wp:posOffset>1794510</wp:posOffset>
            </wp:positionH>
            <wp:positionV relativeFrom="paragraph">
              <wp:posOffset>222250</wp:posOffset>
            </wp:positionV>
            <wp:extent cx="4362450" cy="268859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3" cstate="print"/>
                    <a:stretch>
                      <a:fillRect/>
                    </a:stretch>
                  </pic:blipFill>
                  <pic:spPr>
                    <a:xfrm>
                      <a:off x="0" y="0"/>
                      <a:ext cx="4362179" cy="2688336"/>
                    </a:xfrm>
                    <a:prstGeom prst="rect">
                      <a:avLst/>
                    </a:prstGeom>
                  </pic:spPr>
                </pic:pic>
              </a:graphicData>
            </a:graphic>
          </wp:anchor>
        </w:drawing>
      </w:r>
    </w:p>
    <w:p>
      <w:pPr>
        <w:pStyle w:val="6"/>
        <w:rPr>
          <w:b/>
          <w:sz w:val="28"/>
        </w:rPr>
      </w:pPr>
    </w:p>
    <w:p>
      <w:pPr>
        <w:pStyle w:val="10"/>
        <w:numPr>
          <w:ilvl w:val="1"/>
          <w:numId w:val="4"/>
        </w:numPr>
        <w:tabs>
          <w:tab w:val="left" w:pos="1646"/>
        </w:tabs>
        <w:spacing w:before="177" w:after="0" w:line="240" w:lineRule="auto"/>
        <w:ind w:left="1646" w:right="0" w:hanging="423"/>
        <w:jc w:val="left"/>
        <w:rPr>
          <w:rFonts w:hint="default" w:ascii="Calibri" w:hAnsi="Calibri" w:cs="Calibri"/>
          <w:b/>
          <w:sz w:val="28"/>
        </w:rPr>
      </w:pPr>
      <w:r>
        <w:rPr>
          <w:rFonts w:hint="default" w:ascii="Calibri" w:hAnsi="Calibri" w:cs="Calibri"/>
          <w:b/>
          <w:sz w:val="28"/>
        </w:rPr>
        <w:t>Non-Functional</w:t>
      </w:r>
      <w:r>
        <w:rPr>
          <w:rFonts w:hint="default" w:ascii="Calibri" w:hAnsi="Calibri" w:cs="Calibri"/>
          <w:b/>
          <w:spacing w:val="-13"/>
          <w:sz w:val="28"/>
        </w:rPr>
        <w:t xml:space="preserve"> </w:t>
      </w:r>
      <w:r>
        <w:rPr>
          <w:rFonts w:hint="default" w:ascii="Calibri" w:hAnsi="Calibri" w:cs="Calibri"/>
          <w:b/>
          <w:sz w:val="28"/>
        </w:rPr>
        <w:t>requirements</w:t>
      </w:r>
    </w:p>
    <w:p>
      <w:pPr>
        <w:spacing w:before="208" w:line="259" w:lineRule="auto"/>
        <w:ind w:left="1506" w:right="1040" w:firstLine="777"/>
        <w:jc w:val="both"/>
        <w:rPr>
          <w:rFonts w:hint="default" w:ascii="Calibri" w:hAnsi="Calibri" w:cs="Calibri"/>
          <w:sz w:val="24"/>
        </w:rPr>
      </w:pPr>
      <w:r>
        <w:rPr>
          <w:rFonts w:hint="default" w:ascii="Calibri" w:hAnsi="Calibri" w:cs="Calibri"/>
          <w:sz w:val="24"/>
        </w:rPr>
        <w:t>Web application is a software or application that can be accessed through the internet using multiple web browsers, Sometimes people think website and web applications are same but actually not in website client can only read the context of the page</w:t>
      </w:r>
      <w:r>
        <w:rPr>
          <w:rFonts w:hint="default" w:ascii="Calibri" w:hAnsi="Calibri" w:cs="Calibri"/>
          <w:spacing w:val="-7"/>
          <w:sz w:val="24"/>
        </w:rPr>
        <w:t xml:space="preserve"> </w:t>
      </w:r>
      <w:r>
        <w:rPr>
          <w:rFonts w:hint="default" w:ascii="Calibri" w:hAnsi="Calibri" w:cs="Calibri"/>
          <w:sz w:val="24"/>
        </w:rPr>
        <w:t>he has no</w:t>
      </w:r>
      <w:r>
        <w:rPr>
          <w:rFonts w:hint="default" w:ascii="Calibri" w:hAnsi="Calibri" w:cs="Calibri"/>
          <w:spacing w:val="2"/>
          <w:sz w:val="24"/>
        </w:rPr>
        <w:t xml:space="preserve"> </w:t>
      </w:r>
      <w:r>
        <w:rPr>
          <w:rFonts w:hint="default" w:ascii="Calibri" w:hAnsi="Calibri" w:cs="Calibri"/>
          <w:sz w:val="24"/>
        </w:rPr>
        <w:t>ability</w:t>
      </w:r>
      <w:r>
        <w:rPr>
          <w:rFonts w:hint="default" w:ascii="Calibri" w:hAnsi="Calibri" w:cs="Calibri"/>
          <w:spacing w:val="-17"/>
          <w:sz w:val="24"/>
        </w:rPr>
        <w:t xml:space="preserve"> </w:t>
      </w:r>
      <w:r>
        <w:rPr>
          <w:rFonts w:hint="default" w:ascii="Calibri" w:hAnsi="Calibri" w:cs="Calibri"/>
          <w:sz w:val="24"/>
        </w:rPr>
        <w:t>to</w:t>
      </w:r>
      <w:r>
        <w:rPr>
          <w:rFonts w:hint="default" w:ascii="Calibri" w:hAnsi="Calibri" w:cs="Calibri"/>
          <w:spacing w:val="3"/>
          <w:sz w:val="24"/>
        </w:rPr>
        <w:t xml:space="preserve"> </w:t>
      </w:r>
      <w:r>
        <w:rPr>
          <w:rFonts w:hint="default" w:ascii="Calibri" w:hAnsi="Calibri" w:cs="Calibri"/>
          <w:sz w:val="24"/>
        </w:rPr>
        <w:t>change</w:t>
      </w:r>
      <w:r>
        <w:rPr>
          <w:rFonts w:hint="default" w:ascii="Calibri" w:hAnsi="Calibri" w:cs="Calibri"/>
          <w:spacing w:val="-5"/>
          <w:sz w:val="24"/>
        </w:rPr>
        <w:t xml:space="preserve"> </w:t>
      </w:r>
      <w:r>
        <w:rPr>
          <w:rFonts w:hint="default" w:ascii="Calibri" w:hAnsi="Calibri" w:cs="Calibri"/>
          <w:sz w:val="24"/>
        </w:rPr>
        <w:t>the</w:t>
      </w:r>
      <w:r>
        <w:rPr>
          <w:rFonts w:hint="default" w:ascii="Calibri" w:hAnsi="Calibri" w:cs="Calibri"/>
          <w:spacing w:val="-3"/>
          <w:sz w:val="24"/>
        </w:rPr>
        <w:t xml:space="preserve"> </w:t>
      </w:r>
      <w:r>
        <w:rPr>
          <w:rFonts w:hint="default" w:ascii="Calibri" w:hAnsi="Calibri" w:cs="Calibri"/>
          <w:sz w:val="24"/>
        </w:rPr>
        <w:t>data</w:t>
      </w:r>
      <w:r>
        <w:rPr>
          <w:rFonts w:hint="default" w:ascii="Calibri" w:hAnsi="Calibri" w:cs="Calibri"/>
          <w:spacing w:val="-9"/>
          <w:sz w:val="24"/>
        </w:rPr>
        <w:t xml:space="preserve"> </w:t>
      </w:r>
      <w:r>
        <w:rPr>
          <w:rFonts w:hint="default" w:ascii="Calibri" w:hAnsi="Calibri" w:cs="Calibri"/>
          <w:sz w:val="24"/>
        </w:rPr>
        <w:t>of</w:t>
      </w:r>
      <w:r>
        <w:rPr>
          <w:rFonts w:hint="default" w:ascii="Calibri" w:hAnsi="Calibri" w:cs="Calibri"/>
          <w:spacing w:val="-11"/>
          <w:sz w:val="24"/>
        </w:rPr>
        <w:t xml:space="preserve"> </w:t>
      </w:r>
      <w:r>
        <w:rPr>
          <w:rFonts w:hint="default" w:ascii="Calibri" w:hAnsi="Calibri" w:cs="Calibri"/>
          <w:sz w:val="24"/>
        </w:rPr>
        <w:t>the</w:t>
      </w:r>
      <w:r>
        <w:rPr>
          <w:rFonts w:hint="default" w:ascii="Calibri" w:hAnsi="Calibri" w:cs="Calibri"/>
          <w:spacing w:val="-4"/>
          <w:sz w:val="24"/>
        </w:rPr>
        <w:t xml:space="preserve"> </w:t>
      </w:r>
      <w:r>
        <w:rPr>
          <w:rFonts w:hint="default" w:ascii="Calibri" w:hAnsi="Calibri" w:cs="Calibri"/>
          <w:sz w:val="24"/>
        </w:rPr>
        <w:t>page</w:t>
      </w:r>
      <w:r>
        <w:rPr>
          <w:rFonts w:hint="default" w:ascii="Calibri" w:hAnsi="Calibri" w:cs="Calibri"/>
          <w:spacing w:val="-5"/>
          <w:sz w:val="24"/>
        </w:rPr>
        <w:t xml:space="preserve"> </w:t>
      </w:r>
      <w:r>
        <w:rPr>
          <w:rFonts w:hint="default" w:ascii="Calibri" w:hAnsi="Calibri" w:cs="Calibri"/>
          <w:sz w:val="24"/>
        </w:rPr>
        <w:t>but</w:t>
      </w:r>
      <w:r>
        <w:rPr>
          <w:rFonts w:hint="default" w:ascii="Calibri" w:hAnsi="Calibri" w:cs="Calibri"/>
          <w:spacing w:val="2"/>
          <w:sz w:val="24"/>
        </w:rPr>
        <w:t xml:space="preserve"> </w:t>
      </w:r>
      <w:r>
        <w:rPr>
          <w:rFonts w:hint="default" w:ascii="Calibri" w:hAnsi="Calibri" w:cs="Calibri"/>
          <w:sz w:val="24"/>
        </w:rPr>
        <w:t>in</w:t>
      </w:r>
      <w:r>
        <w:rPr>
          <w:rFonts w:hint="default" w:ascii="Calibri" w:hAnsi="Calibri" w:cs="Calibri"/>
          <w:spacing w:val="-8"/>
          <w:sz w:val="24"/>
        </w:rPr>
        <w:t xml:space="preserve"> </w:t>
      </w:r>
      <w:r>
        <w:rPr>
          <w:rFonts w:hint="default" w:ascii="Calibri" w:hAnsi="Calibri" w:cs="Calibri"/>
          <w:sz w:val="24"/>
        </w:rPr>
        <w:t>web</w:t>
      </w:r>
      <w:r>
        <w:rPr>
          <w:rFonts w:hint="default" w:ascii="Calibri" w:hAnsi="Calibri" w:cs="Calibri"/>
          <w:spacing w:val="-5"/>
          <w:sz w:val="24"/>
        </w:rPr>
        <w:t xml:space="preserve"> </w:t>
      </w:r>
      <w:r>
        <w:rPr>
          <w:rFonts w:hint="default" w:ascii="Calibri" w:hAnsi="Calibri" w:cs="Calibri"/>
          <w:sz w:val="24"/>
        </w:rPr>
        <w:t>application</w:t>
      </w:r>
      <w:r>
        <w:rPr>
          <w:rFonts w:hint="default" w:ascii="Calibri" w:hAnsi="Calibri" w:cs="Calibri"/>
          <w:spacing w:val="-3"/>
          <w:sz w:val="24"/>
        </w:rPr>
        <w:t xml:space="preserve"> </w:t>
      </w:r>
      <w:r>
        <w:rPr>
          <w:rFonts w:hint="default" w:ascii="Calibri" w:hAnsi="Calibri" w:cs="Calibri"/>
          <w:sz w:val="24"/>
        </w:rPr>
        <w:t>user</w:t>
      </w:r>
      <w:r>
        <w:rPr>
          <w:rFonts w:hint="default" w:ascii="Calibri" w:hAnsi="Calibri" w:cs="Calibri"/>
          <w:spacing w:val="-2"/>
          <w:sz w:val="24"/>
        </w:rPr>
        <w:t xml:space="preserve"> </w:t>
      </w:r>
      <w:r>
        <w:rPr>
          <w:rFonts w:hint="default" w:ascii="Calibri" w:hAnsi="Calibri" w:cs="Calibri"/>
          <w:sz w:val="24"/>
        </w:rPr>
        <w:t>can</w:t>
      </w:r>
      <w:r>
        <w:rPr>
          <w:rFonts w:hint="default" w:ascii="Calibri" w:hAnsi="Calibri" w:cs="Calibri"/>
          <w:spacing w:val="-8"/>
          <w:sz w:val="24"/>
        </w:rPr>
        <w:t xml:space="preserve"> </w:t>
      </w:r>
      <w:r>
        <w:rPr>
          <w:rFonts w:hint="default" w:ascii="Calibri" w:hAnsi="Calibri" w:cs="Calibri"/>
          <w:sz w:val="24"/>
        </w:rPr>
        <w:t xml:space="preserve">read and change the data as well </w:t>
      </w:r>
      <w:r>
        <w:rPr>
          <w:rFonts w:hint="default" w:ascii="Calibri" w:hAnsi="Calibri" w:cs="Calibri"/>
          <w:sz w:val="24"/>
          <w:lang w:val="en-IN"/>
        </w:rPr>
        <w:t>chat bot</w:t>
      </w:r>
      <w:r>
        <w:rPr>
          <w:rFonts w:hint="default" w:ascii="Calibri" w:hAnsi="Calibri" w:cs="Calibri"/>
          <w:sz w:val="24"/>
        </w:rPr>
        <w:t xml:space="preserve"> is a system in web application that is a computer program which is enabled with artificial intelligence technology to do conversation via voice or text methods. The artificially intelligent system is designed in such a way</w:t>
      </w:r>
      <w:r>
        <w:rPr>
          <w:rFonts w:hint="default" w:ascii="Calibri" w:hAnsi="Calibri" w:cs="Calibri"/>
          <w:spacing w:val="-40"/>
          <w:sz w:val="24"/>
        </w:rPr>
        <w:t xml:space="preserve"> </w:t>
      </w:r>
      <w:r>
        <w:rPr>
          <w:rFonts w:hint="default" w:ascii="Calibri" w:hAnsi="Calibri" w:cs="Calibri"/>
          <w:sz w:val="24"/>
        </w:rPr>
        <w:t>that it will answer the query in a way like a human does. The Al gives the chatbox system to reach</w:t>
      </w:r>
      <w:r>
        <w:rPr>
          <w:rFonts w:hint="default" w:ascii="Calibri" w:hAnsi="Calibri" w:cs="Calibri"/>
          <w:spacing w:val="-7"/>
          <w:sz w:val="24"/>
        </w:rPr>
        <w:t xml:space="preserve"> </w:t>
      </w:r>
      <w:r>
        <w:rPr>
          <w:rFonts w:hint="default" w:ascii="Calibri" w:hAnsi="Calibri" w:cs="Calibri"/>
          <w:sz w:val="24"/>
        </w:rPr>
        <w:t>the</w:t>
      </w:r>
      <w:r>
        <w:rPr>
          <w:rFonts w:hint="default" w:ascii="Calibri" w:hAnsi="Calibri" w:cs="Calibri"/>
          <w:spacing w:val="-3"/>
          <w:sz w:val="24"/>
        </w:rPr>
        <w:t xml:space="preserve"> </w:t>
      </w:r>
      <w:r>
        <w:rPr>
          <w:rFonts w:hint="default" w:ascii="Calibri" w:hAnsi="Calibri" w:cs="Calibri"/>
          <w:sz w:val="24"/>
        </w:rPr>
        <w:t>next</w:t>
      </w:r>
      <w:r>
        <w:rPr>
          <w:rFonts w:hint="default" w:ascii="Calibri" w:hAnsi="Calibri" w:cs="Calibri"/>
          <w:spacing w:val="1"/>
          <w:sz w:val="24"/>
        </w:rPr>
        <w:t xml:space="preserve"> </w:t>
      </w:r>
      <w:r>
        <w:rPr>
          <w:rFonts w:hint="default" w:ascii="Calibri" w:hAnsi="Calibri" w:cs="Calibri"/>
          <w:sz w:val="24"/>
        </w:rPr>
        <w:t>stage.</w:t>
      </w:r>
      <w:r>
        <w:rPr>
          <w:rFonts w:hint="default" w:ascii="Calibri" w:hAnsi="Calibri" w:cs="Calibri"/>
          <w:spacing w:val="-6"/>
          <w:sz w:val="24"/>
        </w:rPr>
        <w:t xml:space="preserve"> </w:t>
      </w:r>
      <w:r>
        <w:rPr>
          <w:rFonts w:hint="default" w:ascii="Calibri" w:hAnsi="Calibri" w:cs="Calibri"/>
          <w:sz w:val="24"/>
        </w:rPr>
        <w:t>The</w:t>
      </w:r>
      <w:r>
        <w:rPr>
          <w:rFonts w:hint="default" w:ascii="Calibri" w:hAnsi="Calibri" w:cs="Calibri"/>
          <w:spacing w:val="-3"/>
          <w:sz w:val="24"/>
        </w:rPr>
        <w:t xml:space="preserve"> </w:t>
      </w:r>
      <w:r>
        <w:rPr>
          <w:rFonts w:hint="default" w:ascii="Calibri" w:hAnsi="Calibri" w:cs="Calibri"/>
          <w:sz w:val="24"/>
        </w:rPr>
        <w:t>advances</w:t>
      </w:r>
      <w:r>
        <w:rPr>
          <w:rFonts w:hint="default" w:ascii="Calibri" w:hAnsi="Calibri" w:cs="Calibri"/>
          <w:spacing w:val="-6"/>
          <w:sz w:val="24"/>
        </w:rPr>
        <w:t xml:space="preserve"> </w:t>
      </w:r>
      <w:r>
        <w:rPr>
          <w:rFonts w:hint="default" w:ascii="Calibri" w:hAnsi="Calibri" w:cs="Calibri"/>
          <w:sz w:val="24"/>
        </w:rPr>
        <w:t>of</w:t>
      </w:r>
      <w:r>
        <w:rPr>
          <w:rFonts w:hint="default" w:ascii="Calibri" w:hAnsi="Calibri" w:cs="Calibri"/>
          <w:spacing w:val="-12"/>
          <w:sz w:val="24"/>
        </w:rPr>
        <w:t xml:space="preserve"> </w:t>
      </w:r>
      <w:r>
        <w:rPr>
          <w:rFonts w:hint="default" w:ascii="Calibri" w:hAnsi="Calibri" w:cs="Calibri"/>
          <w:sz w:val="24"/>
        </w:rPr>
        <w:t>Artificial</w:t>
      </w:r>
      <w:r>
        <w:rPr>
          <w:rFonts w:hint="default" w:ascii="Calibri" w:hAnsi="Calibri" w:cs="Calibri"/>
          <w:spacing w:val="-3"/>
          <w:sz w:val="24"/>
        </w:rPr>
        <w:t xml:space="preserve"> </w:t>
      </w:r>
      <w:r>
        <w:rPr>
          <w:rFonts w:hint="default" w:ascii="Calibri" w:hAnsi="Calibri" w:cs="Calibri"/>
          <w:sz w:val="24"/>
        </w:rPr>
        <w:t>Intelligence</w:t>
      </w:r>
      <w:r>
        <w:rPr>
          <w:rFonts w:hint="default" w:ascii="Calibri" w:hAnsi="Calibri" w:cs="Calibri"/>
          <w:spacing w:val="-1"/>
          <w:sz w:val="24"/>
        </w:rPr>
        <w:t xml:space="preserve"> </w:t>
      </w:r>
      <w:r>
        <w:rPr>
          <w:rFonts w:hint="default" w:ascii="Calibri" w:hAnsi="Calibri" w:cs="Calibri"/>
          <w:sz w:val="24"/>
        </w:rPr>
        <w:t>improved</w:t>
      </w:r>
      <w:r>
        <w:rPr>
          <w:rFonts w:hint="default" w:ascii="Calibri" w:hAnsi="Calibri" w:cs="Calibri"/>
          <w:spacing w:val="-1"/>
          <w:sz w:val="24"/>
        </w:rPr>
        <w:t xml:space="preserve"> </w:t>
      </w:r>
      <w:r>
        <w:rPr>
          <w:rFonts w:hint="default" w:ascii="Calibri" w:hAnsi="Calibri" w:cs="Calibri"/>
          <w:sz w:val="24"/>
        </w:rPr>
        <w:t>to</w:t>
      </w:r>
      <w:r>
        <w:rPr>
          <w:rFonts w:hint="default" w:ascii="Calibri" w:hAnsi="Calibri" w:cs="Calibri"/>
          <w:spacing w:val="-4"/>
          <w:sz w:val="24"/>
        </w:rPr>
        <w:t xml:space="preserve"> </w:t>
      </w:r>
      <w:r>
        <w:rPr>
          <w:rFonts w:hint="default" w:ascii="Calibri" w:hAnsi="Calibri" w:cs="Calibri"/>
          <w:sz w:val="24"/>
        </w:rPr>
        <w:t>the</w:t>
      </w:r>
      <w:r>
        <w:rPr>
          <w:rFonts w:hint="default" w:ascii="Calibri" w:hAnsi="Calibri" w:cs="Calibri"/>
          <w:spacing w:val="-5"/>
          <w:sz w:val="24"/>
        </w:rPr>
        <w:t xml:space="preserve"> </w:t>
      </w:r>
      <w:r>
        <w:rPr>
          <w:rFonts w:hint="default" w:ascii="Calibri" w:hAnsi="Calibri" w:cs="Calibri"/>
          <w:sz w:val="24"/>
        </w:rPr>
        <w:t>place</w:t>
      </w:r>
      <w:r>
        <w:rPr>
          <w:rFonts w:hint="default" w:ascii="Calibri" w:hAnsi="Calibri" w:cs="Calibri"/>
          <w:spacing w:val="-6"/>
          <w:sz w:val="24"/>
        </w:rPr>
        <w:t xml:space="preserve"> </w:t>
      </w:r>
      <w:r>
        <w:rPr>
          <w:rFonts w:hint="default" w:ascii="Calibri" w:hAnsi="Calibri" w:cs="Calibri"/>
          <w:sz w:val="24"/>
        </w:rPr>
        <w:t xml:space="preserve">where </w:t>
      </w:r>
      <w:r>
        <w:rPr>
          <w:rFonts w:hint="default" w:ascii="Calibri" w:hAnsi="Calibri" w:cs="Calibri"/>
          <w:sz w:val="24"/>
          <w:lang w:val="en-IN"/>
        </w:rPr>
        <w:t>chat bot</w:t>
      </w:r>
      <w:r>
        <w:rPr>
          <w:rFonts w:hint="default" w:ascii="Calibri" w:hAnsi="Calibri" w:cs="Calibri"/>
          <w:sz w:val="24"/>
        </w:rPr>
        <w:t>s</w:t>
      </w:r>
      <w:r>
        <w:rPr>
          <w:rFonts w:hint="default" w:ascii="Calibri" w:hAnsi="Calibri" w:cs="Calibri"/>
          <w:spacing w:val="-9"/>
          <w:sz w:val="24"/>
        </w:rPr>
        <w:t xml:space="preserve"> </w:t>
      </w:r>
      <w:r>
        <w:rPr>
          <w:rFonts w:hint="default" w:ascii="Calibri" w:hAnsi="Calibri" w:cs="Calibri"/>
          <w:sz w:val="24"/>
        </w:rPr>
        <w:t>can</w:t>
      </w:r>
      <w:r>
        <w:rPr>
          <w:rFonts w:hint="default" w:ascii="Calibri" w:hAnsi="Calibri" w:cs="Calibri"/>
          <w:spacing w:val="-11"/>
          <w:sz w:val="24"/>
        </w:rPr>
        <w:t xml:space="preserve"> </w:t>
      </w:r>
      <w:r>
        <w:rPr>
          <w:rFonts w:hint="default" w:ascii="Calibri" w:hAnsi="Calibri" w:cs="Calibri"/>
          <w:sz w:val="24"/>
        </w:rPr>
        <w:t>not</w:t>
      </w:r>
      <w:r>
        <w:rPr>
          <w:rFonts w:hint="default" w:ascii="Calibri" w:hAnsi="Calibri" w:cs="Calibri"/>
          <w:spacing w:val="-12"/>
          <w:sz w:val="24"/>
        </w:rPr>
        <w:t xml:space="preserve"> </w:t>
      </w:r>
      <w:r>
        <w:rPr>
          <w:rFonts w:hint="default" w:ascii="Calibri" w:hAnsi="Calibri" w:cs="Calibri"/>
          <w:sz w:val="24"/>
        </w:rPr>
        <w:t>only</w:t>
      </w:r>
      <w:r>
        <w:rPr>
          <w:rFonts w:hint="default" w:ascii="Calibri" w:hAnsi="Calibri" w:cs="Calibri"/>
          <w:spacing w:val="-23"/>
          <w:sz w:val="24"/>
        </w:rPr>
        <w:t xml:space="preserve"> </w:t>
      </w:r>
      <w:r>
        <w:rPr>
          <w:rFonts w:hint="default" w:ascii="Calibri" w:hAnsi="Calibri" w:cs="Calibri"/>
          <w:sz w:val="24"/>
        </w:rPr>
        <w:t>perform</w:t>
      </w:r>
      <w:r>
        <w:rPr>
          <w:rFonts w:hint="default" w:ascii="Calibri" w:hAnsi="Calibri" w:cs="Calibri"/>
          <w:spacing w:val="-16"/>
          <w:sz w:val="24"/>
        </w:rPr>
        <w:t xml:space="preserve"> </w:t>
      </w:r>
      <w:r>
        <w:rPr>
          <w:rFonts w:hint="default" w:ascii="Calibri" w:hAnsi="Calibri" w:cs="Calibri"/>
          <w:sz w:val="24"/>
        </w:rPr>
        <w:t>the</w:t>
      </w:r>
      <w:r>
        <w:rPr>
          <w:rFonts w:hint="default" w:ascii="Calibri" w:hAnsi="Calibri" w:cs="Calibri"/>
          <w:spacing w:val="-9"/>
          <w:sz w:val="24"/>
        </w:rPr>
        <w:t xml:space="preserve"> </w:t>
      </w:r>
      <w:r>
        <w:rPr>
          <w:rFonts w:hint="default" w:ascii="Calibri" w:hAnsi="Calibri" w:cs="Calibri"/>
          <w:sz w:val="24"/>
        </w:rPr>
        <w:t>dialogue</w:t>
      </w:r>
      <w:r>
        <w:rPr>
          <w:rFonts w:hint="default" w:ascii="Calibri" w:hAnsi="Calibri" w:cs="Calibri"/>
          <w:spacing w:val="-9"/>
          <w:sz w:val="24"/>
        </w:rPr>
        <w:t xml:space="preserve"> </w:t>
      </w:r>
      <w:r>
        <w:rPr>
          <w:rFonts w:hint="default" w:ascii="Calibri" w:hAnsi="Calibri" w:cs="Calibri"/>
          <w:sz w:val="24"/>
        </w:rPr>
        <w:t>with</w:t>
      </w:r>
      <w:r>
        <w:rPr>
          <w:rFonts w:hint="default" w:ascii="Calibri" w:hAnsi="Calibri" w:cs="Calibri"/>
          <w:spacing w:val="-11"/>
          <w:sz w:val="24"/>
        </w:rPr>
        <w:t xml:space="preserve"> </w:t>
      </w:r>
      <w:r>
        <w:rPr>
          <w:rFonts w:hint="default" w:ascii="Calibri" w:hAnsi="Calibri" w:cs="Calibri"/>
          <w:sz w:val="24"/>
        </w:rPr>
        <w:t>people</w:t>
      </w:r>
      <w:r>
        <w:rPr>
          <w:rFonts w:hint="default" w:ascii="Calibri" w:hAnsi="Calibri" w:cs="Calibri"/>
          <w:spacing w:val="-6"/>
          <w:sz w:val="24"/>
        </w:rPr>
        <w:t xml:space="preserve"> </w:t>
      </w:r>
      <w:r>
        <w:rPr>
          <w:rFonts w:hint="default" w:ascii="Calibri" w:hAnsi="Calibri" w:cs="Calibri"/>
          <w:sz w:val="24"/>
        </w:rPr>
        <w:t>but</w:t>
      </w:r>
      <w:r>
        <w:rPr>
          <w:rFonts w:hint="default" w:ascii="Calibri" w:hAnsi="Calibri" w:cs="Calibri"/>
          <w:spacing w:val="-1"/>
          <w:sz w:val="24"/>
        </w:rPr>
        <w:t xml:space="preserve"> </w:t>
      </w:r>
      <w:r>
        <w:rPr>
          <w:rFonts w:hint="default" w:ascii="Calibri" w:hAnsi="Calibri" w:cs="Calibri"/>
          <w:sz w:val="24"/>
        </w:rPr>
        <w:t>also</w:t>
      </w:r>
      <w:r>
        <w:rPr>
          <w:rFonts w:hint="default" w:ascii="Calibri" w:hAnsi="Calibri" w:cs="Calibri"/>
          <w:spacing w:val="-1"/>
          <w:sz w:val="24"/>
        </w:rPr>
        <w:t xml:space="preserve"> </w:t>
      </w:r>
      <w:r>
        <w:rPr>
          <w:rFonts w:hint="default" w:ascii="Calibri" w:hAnsi="Calibri" w:cs="Calibri"/>
          <w:sz w:val="24"/>
        </w:rPr>
        <w:t>they</w:t>
      </w:r>
      <w:r>
        <w:rPr>
          <w:rFonts w:hint="default" w:ascii="Calibri" w:hAnsi="Calibri" w:cs="Calibri"/>
          <w:spacing w:val="-20"/>
          <w:sz w:val="24"/>
        </w:rPr>
        <w:t xml:space="preserve"> </w:t>
      </w:r>
      <w:r>
        <w:rPr>
          <w:rFonts w:hint="default" w:ascii="Calibri" w:hAnsi="Calibri" w:cs="Calibri"/>
          <w:sz w:val="24"/>
        </w:rPr>
        <w:t>can</w:t>
      </w:r>
      <w:r>
        <w:rPr>
          <w:rFonts w:hint="default" w:ascii="Calibri" w:hAnsi="Calibri" w:cs="Calibri"/>
          <w:spacing w:val="-11"/>
          <w:sz w:val="24"/>
        </w:rPr>
        <w:t xml:space="preserve"> </w:t>
      </w:r>
      <w:r>
        <w:rPr>
          <w:rFonts w:hint="default" w:ascii="Calibri" w:hAnsi="Calibri" w:cs="Calibri"/>
          <w:sz w:val="24"/>
        </w:rPr>
        <w:t>perform</w:t>
      </w:r>
      <w:r>
        <w:rPr>
          <w:rFonts w:hint="default" w:ascii="Calibri" w:hAnsi="Calibri" w:cs="Calibri"/>
          <w:spacing w:val="-15"/>
          <w:sz w:val="24"/>
        </w:rPr>
        <w:t xml:space="preserve"> </w:t>
      </w:r>
      <w:r>
        <w:rPr>
          <w:rFonts w:hint="default" w:ascii="Calibri" w:hAnsi="Calibri" w:cs="Calibri"/>
          <w:sz w:val="24"/>
        </w:rPr>
        <w:t>the</w:t>
      </w:r>
      <w:r>
        <w:rPr>
          <w:rFonts w:hint="default" w:ascii="Calibri" w:hAnsi="Calibri" w:cs="Calibri"/>
          <w:spacing w:val="3"/>
          <w:sz w:val="24"/>
        </w:rPr>
        <w:t xml:space="preserve"> </w:t>
      </w:r>
      <w:r>
        <w:rPr>
          <w:rFonts w:hint="default" w:ascii="Calibri" w:hAnsi="Calibri" w:cs="Calibri"/>
          <w:sz w:val="24"/>
        </w:rPr>
        <w:t>task which are necessary for</w:t>
      </w:r>
      <w:r>
        <w:rPr>
          <w:rFonts w:hint="default" w:ascii="Calibri" w:hAnsi="Calibri" w:cs="Calibri"/>
          <w:spacing w:val="-10"/>
          <w:sz w:val="24"/>
        </w:rPr>
        <w:t xml:space="preserve"> </w:t>
      </w:r>
      <w:r>
        <w:rPr>
          <w:rFonts w:hint="default" w:ascii="Calibri" w:hAnsi="Calibri" w:cs="Calibri"/>
          <w:sz w:val="24"/>
        </w:rPr>
        <w:t>us.</w:t>
      </w:r>
    </w:p>
    <w:p>
      <w:pPr>
        <w:spacing w:before="161" w:line="259" w:lineRule="auto"/>
        <w:ind w:left="1506" w:right="1080" w:firstLine="288"/>
        <w:jc w:val="left"/>
        <w:rPr>
          <w:rFonts w:hint="default" w:ascii="Calibri" w:hAnsi="Calibri" w:cs="Calibri"/>
          <w:sz w:val="24"/>
        </w:rPr>
      </w:pPr>
      <w:r>
        <w:rPr>
          <w:rFonts w:hint="default" w:ascii="Calibri" w:hAnsi="Calibri" w:cs="Calibri"/>
          <w:sz w:val="24"/>
        </w:rPr>
        <w:t xml:space="preserve">In the field of software engineering requirements are needed at first. Similarly to build a web application some requirements are needed which are catagorized into two parts, functional requirements and non functional requirements Non-functional requirements deal with any software that how should this software work. In this paper we discuss about the non-functional requirements of web application based on </w:t>
      </w:r>
      <w:r>
        <w:rPr>
          <w:rFonts w:hint="default" w:ascii="Calibri" w:hAnsi="Calibri" w:cs="Calibri"/>
          <w:sz w:val="24"/>
          <w:lang w:val="en-IN"/>
        </w:rPr>
        <w:t>chat bot</w:t>
      </w:r>
      <w:r>
        <w:rPr>
          <w:rFonts w:hint="default" w:ascii="Calibri" w:hAnsi="Calibri" w:cs="Calibri"/>
          <w:sz w:val="24"/>
        </w:rPr>
        <w:t xml:space="preserve">. We will discuss various non-functional requirements such as:Accuracy permance security based on </w:t>
      </w:r>
      <w:r>
        <w:rPr>
          <w:rFonts w:hint="default" w:ascii="Calibri" w:hAnsi="Calibri" w:cs="Calibri"/>
          <w:sz w:val="24"/>
          <w:lang w:val="en-IN"/>
        </w:rPr>
        <w:t>chat bot</w:t>
      </w:r>
      <w:r>
        <w:rPr>
          <w:rFonts w:hint="default" w:ascii="Calibri" w:hAnsi="Calibri" w:cs="Calibri"/>
          <w:sz w:val="24"/>
        </w:rPr>
        <w:t>. To build a software or to build a web application it is necessary to focus on the requirements. Otherwise the web application can't give the client satisfiction. For that the software or the web application can't improve itself So it is the must discussed topic to focus on the requirements.</w:t>
      </w:r>
    </w:p>
    <w:p>
      <w:pPr>
        <w:spacing w:after="0" w:line="259" w:lineRule="auto"/>
        <w:jc w:val="left"/>
        <w:rPr>
          <w:rFonts w:hint="default" w:ascii="Calibri" w:hAnsi="Calibri" w:cs="Calibri"/>
          <w:sz w:val="24"/>
        </w:rPr>
        <w:sectPr>
          <w:pgSz w:w="11920" w:h="16850"/>
          <w:pgMar w:top="1380" w:right="380" w:bottom="280" w:left="500" w:header="720" w:footer="720" w:gutter="0"/>
          <w:cols w:space="720" w:num="1"/>
        </w:sectPr>
      </w:pPr>
    </w:p>
    <w:p>
      <w:pPr>
        <w:pStyle w:val="2"/>
        <w:numPr>
          <w:ilvl w:val="0"/>
          <w:numId w:val="4"/>
        </w:numPr>
        <w:tabs>
          <w:tab w:val="left" w:pos="1546"/>
        </w:tabs>
        <w:spacing w:before="19" w:after="0" w:line="240" w:lineRule="auto"/>
        <w:ind w:left="1545" w:right="0" w:hanging="323"/>
        <w:jc w:val="left"/>
        <w:rPr>
          <w:rFonts w:hint="default" w:ascii="Calibri" w:hAnsi="Calibri" w:cs="Calibri"/>
        </w:rPr>
      </w:pPr>
      <w:bookmarkStart w:id="24" w:name="5. PROJECT DESIGN"/>
      <w:bookmarkEnd w:id="24"/>
      <w:bookmarkStart w:id="25" w:name="5. PROJECT DESIGN"/>
      <w:bookmarkEnd w:id="25"/>
      <w:r>
        <w:rPr>
          <w:rFonts w:hint="default" w:ascii="Calibri" w:hAnsi="Calibri" w:cs="Calibri"/>
        </w:rPr>
        <w:t>PROJECT</w:t>
      </w:r>
      <w:r>
        <w:rPr>
          <w:rFonts w:hint="default" w:ascii="Calibri" w:hAnsi="Calibri" w:cs="Calibri"/>
          <w:spacing w:val="-11"/>
        </w:rPr>
        <w:t xml:space="preserve"> </w:t>
      </w:r>
      <w:r>
        <w:rPr>
          <w:rFonts w:hint="default" w:ascii="Calibri" w:hAnsi="Calibri" w:cs="Calibri"/>
        </w:rPr>
        <w:t>DESIGN</w:t>
      </w:r>
    </w:p>
    <w:p>
      <w:pPr>
        <w:pStyle w:val="3"/>
        <w:numPr>
          <w:ilvl w:val="1"/>
          <w:numId w:val="4"/>
        </w:numPr>
        <w:tabs>
          <w:tab w:val="left" w:pos="1646"/>
        </w:tabs>
        <w:spacing w:before="192" w:after="0" w:line="240" w:lineRule="auto"/>
        <w:ind w:left="1646" w:right="0" w:hanging="423"/>
        <w:jc w:val="left"/>
        <w:rPr>
          <w:rFonts w:hint="default" w:ascii="Calibri" w:hAnsi="Calibri" w:cs="Calibri"/>
        </w:rPr>
      </w:pPr>
      <w:bookmarkStart w:id="26" w:name="5.1 Data Flow Diagrams"/>
      <w:bookmarkEnd w:id="26"/>
      <w:bookmarkStart w:id="27" w:name="5.1 Data Flow Diagrams"/>
      <w:bookmarkEnd w:id="27"/>
      <w:r>
        <w:rPr>
          <w:rFonts w:hint="default" w:ascii="Calibri" w:hAnsi="Calibri" w:cs="Calibri"/>
        </w:rPr>
        <w:t>Data Flow</w:t>
      </w:r>
      <w:r>
        <w:rPr>
          <w:rFonts w:hint="default" w:ascii="Calibri" w:hAnsi="Calibri" w:cs="Calibri"/>
          <w:spacing w:val="-22"/>
        </w:rPr>
        <w:t xml:space="preserve"> </w:t>
      </w:r>
      <w:r>
        <w:rPr>
          <w:rFonts w:hint="default" w:ascii="Calibri" w:hAnsi="Calibri" w:cs="Calibri"/>
        </w:rPr>
        <w:t>Diagrams</w:t>
      </w:r>
    </w:p>
    <w:p>
      <w:pPr>
        <w:pStyle w:val="6"/>
        <w:rPr>
          <w:rFonts w:hint="default" w:ascii="Calibri" w:hAnsi="Calibri" w:cs="Calibri"/>
          <w:b/>
          <w:sz w:val="20"/>
        </w:rPr>
      </w:pPr>
    </w:p>
    <w:p>
      <w:pPr>
        <w:pStyle w:val="6"/>
        <w:spacing w:before="4"/>
        <w:rPr>
          <w:rFonts w:hint="default" w:ascii="Calibri" w:hAnsi="Calibri" w:cs="Calibri"/>
          <w:b/>
          <w:sz w:val="22"/>
        </w:rPr>
      </w:pPr>
      <w:r>
        <w:rPr>
          <w:rFonts w:hint="default" w:ascii="Calibri" w:hAnsi="Calibri" w:cs="Calibri"/>
        </w:rPr>
        <w:drawing>
          <wp:anchor distT="0" distB="0" distL="0" distR="0" simplePos="0" relativeHeight="251659264" behindDoc="0" locked="0" layoutInCell="1" allowOverlap="1">
            <wp:simplePos x="0" y="0"/>
            <wp:positionH relativeFrom="page">
              <wp:posOffset>1080135</wp:posOffset>
            </wp:positionH>
            <wp:positionV relativeFrom="paragraph">
              <wp:posOffset>198120</wp:posOffset>
            </wp:positionV>
            <wp:extent cx="5469890" cy="3808730"/>
            <wp:effectExtent l="0" t="0" r="0" b="0"/>
            <wp:wrapTopAndBottom/>
            <wp:docPr id="15" name="image8.jpeg" descr="https://lh5.googleusercontent.com/L9D-B0HJzLeqp0uqGhQsah6awjX4QM8ooQlNLH__g39RebS5rCQLrbNksPIQnpPlXvwhoj5_QYYOCpPUWtfgbDe27DJSAi0cvByzUmaMpBNe9lQdlu2mz5U4fjlwDtsfExIrtktomX2Ktx1s28ro5dDl9U1aSyC8W9obV8XHOpTHVP-lZWCW3TMoAMdf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https://lh5.googleusercontent.com/L9D-B0HJzLeqp0uqGhQsah6awjX4QM8ooQlNLH__g39RebS5rCQLrbNksPIQnpPlXvwhoj5_QYYOCpPUWtfgbDe27DJSAi0cvByzUmaMpBNe9lQdlu2mz5U4fjlwDtsfExIrtktomX2Ktx1s28ro5dDl9U1aSyC8W9obV8XHOpTHVP-lZWCW3TMoAMdfyw"/>
                    <pic:cNvPicPr>
                      <a:picLocks noChangeAspect="1"/>
                    </pic:cNvPicPr>
                  </pic:nvPicPr>
                  <pic:blipFill>
                    <a:blip r:embed="rId14" cstate="print"/>
                    <a:stretch>
                      <a:fillRect/>
                    </a:stretch>
                  </pic:blipFill>
                  <pic:spPr>
                    <a:xfrm>
                      <a:off x="0" y="0"/>
                      <a:ext cx="5469674" cy="3808476"/>
                    </a:xfrm>
                    <a:prstGeom prst="rect">
                      <a:avLst/>
                    </a:prstGeom>
                  </pic:spPr>
                </pic:pic>
              </a:graphicData>
            </a:graphic>
          </wp:anchor>
        </w:drawing>
      </w:r>
    </w:p>
    <w:p>
      <w:pPr>
        <w:pStyle w:val="6"/>
        <w:rPr>
          <w:rFonts w:hint="default" w:ascii="Calibri" w:hAnsi="Calibri" w:cs="Calibri"/>
          <w:b/>
          <w:sz w:val="28"/>
        </w:rPr>
      </w:pPr>
    </w:p>
    <w:p>
      <w:pPr>
        <w:pStyle w:val="6"/>
        <w:spacing w:before="5"/>
        <w:rPr>
          <w:rFonts w:hint="default" w:ascii="Calibri" w:hAnsi="Calibri" w:cs="Calibri"/>
          <w:b/>
          <w:sz w:val="28"/>
        </w:rPr>
      </w:pPr>
    </w:p>
    <w:p>
      <w:pPr>
        <w:pStyle w:val="10"/>
        <w:numPr>
          <w:ilvl w:val="1"/>
          <w:numId w:val="4"/>
        </w:numPr>
        <w:tabs>
          <w:tab w:val="left" w:pos="1709"/>
        </w:tabs>
        <w:spacing w:before="0" w:after="0" w:line="240" w:lineRule="auto"/>
        <w:ind w:left="1708" w:right="0" w:hanging="423"/>
        <w:jc w:val="left"/>
        <w:rPr>
          <w:rFonts w:hint="default" w:ascii="Calibri" w:hAnsi="Calibri" w:cs="Calibri"/>
          <w:b/>
          <w:sz w:val="28"/>
        </w:rPr>
      </w:pPr>
      <w:r>
        <w:rPr>
          <w:rFonts w:hint="default" w:ascii="Calibri" w:hAnsi="Calibri" w:cs="Calibri"/>
          <w:b/>
          <w:sz w:val="28"/>
        </w:rPr>
        <w:t>Solution &amp; Technical</w:t>
      </w:r>
      <w:r>
        <w:rPr>
          <w:rFonts w:hint="default" w:ascii="Calibri" w:hAnsi="Calibri" w:cs="Calibri"/>
          <w:b/>
          <w:spacing w:val="-23"/>
          <w:sz w:val="28"/>
        </w:rPr>
        <w:t xml:space="preserve"> </w:t>
      </w:r>
      <w:r>
        <w:rPr>
          <w:rFonts w:hint="default" w:ascii="Calibri" w:hAnsi="Calibri" w:cs="Calibri"/>
          <w:b/>
          <w:sz w:val="28"/>
        </w:rPr>
        <w:t>Architecture</w:t>
      </w:r>
    </w:p>
    <w:p>
      <w:pPr>
        <w:pStyle w:val="6"/>
        <w:rPr>
          <w:rFonts w:hint="default" w:ascii="Calibri" w:hAnsi="Calibri" w:cs="Calibri"/>
          <w:b/>
          <w:sz w:val="20"/>
        </w:rPr>
      </w:pPr>
    </w:p>
    <w:p>
      <w:pPr>
        <w:pStyle w:val="6"/>
        <w:spacing w:before="10"/>
        <w:rPr>
          <w:rFonts w:hint="default" w:ascii="Calibri" w:hAnsi="Calibri" w:cs="Calibri"/>
          <w:b/>
          <w:sz w:val="21"/>
        </w:rPr>
      </w:pPr>
      <w:r>
        <w:rPr>
          <w:rFonts w:hint="default" w:ascii="Calibri" w:hAnsi="Calibri" w:cs="Calibri"/>
        </w:rPr>
        <w:drawing>
          <wp:inline distT="0" distB="0" distL="114300" distR="114300">
            <wp:extent cx="5111115" cy="2801620"/>
            <wp:effectExtent l="0" t="0" r="9525" b="2540"/>
            <wp:docPr id="8" name="Picture 8" descr="SOLUTION ARCHITE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OLUTION ARCHITECTURE (1)"/>
                    <pic:cNvPicPr>
                      <a:picLocks noChangeAspect="1"/>
                    </pic:cNvPicPr>
                  </pic:nvPicPr>
                  <pic:blipFill>
                    <a:blip r:embed="rId15"/>
                    <a:srcRect t="7911"/>
                    <a:stretch>
                      <a:fillRect/>
                    </a:stretch>
                  </pic:blipFill>
                  <pic:spPr>
                    <a:xfrm>
                      <a:off x="0" y="0"/>
                      <a:ext cx="5111115" cy="2801620"/>
                    </a:xfrm>
                    <a:prstGeom prst="rect">
                      <a:avLst/>
                    </a:prstGeom>
                  </pic:spPr>
                </pic:pic>
              </a:graphicData>
            </a:graphic>
          </wp:inline>
        </w:drawing>
      </w:r>
    </w:p>
    <w:p>
      <w:pPr>
        <w:spacing w:after="0"/>
        <w:rPr>
          <w:rFonts w:hint="default" w:ascii="Calibri" w:hAnsi="Calibri" w:cs="Calibri"/>
          <w:sz w:val="21"/>
        </w:rPr>
        <w:sectPr>
          <w:pgSz w:w="11920" w:h="16850"/>
          <w:pgMar w:top="1380" w:right="380" w:bottom="280" w:left="500" w:header="720" w:footer="720" w:gutter="0"/>
          <w:cols w:space="720" w:num="1"/>
        </w:sectPr>
      </w:pPr>
    </w:p>
    <w:p>
      <w:pPr>
        <w:pStyle w:val="10"/>
        <w:numPr>
          <w:ilvl w:val="1"/>
          <w:numId w:val="4"/>
        </w:numPr>
        <w:tabs>
          <w:tab w:val="left" w:pos="1632"/>
        </w:tabs>
        <w:spacing w:before="21" w:after="0" w:line="240" w:lineRule="auto"/>
        <w:ind w:left="1631" w:right="0" w:hanging="423"/>
        <w:jc w:val="left"/>
        <w:rPr>
          <w:rFonts w:hint="default" w:ascii="Calibri" w:hAnsi="Calibri" w:cs="Calibri"/>
          <w:b/>
          <w:sz w:val="28"/>
        </w:rPr>
      </w:pPr>
      <w:bookmarkStart w:id="28" w:name="5.3 User Stories"/>
      <w:bookmarkEnd w:id="28"/>
      <w:bookmarkStart w:id="29" w:name="5.3 User Stories"/>
      <w:bookmarkEnd w:id="29"/>
      <w:r>
        <w:rPr>
          <w:rFonts w:hint="default" w:ascii="Calibri" w:hAnsi="Calibri" w:cs="Calibri"/>
          <w:b/>
          <w:sz w:val="28"/>
        </w:rPr>
        <w:t>User</w:t>
      </w:r>
      <w:r>
        <w:rPr>
          <w:rFonts w:hint="default" w:ascii="Calibri" w:hAnsi="Calibri" w:cs="Calibri"/>
          <w:b/>
          <w:spacing w:val="-12"/>
          <w:sz w:val="28"/>
        </w:rPr>
        <w:t xml:space="preserve"> </w:t>
      </w:r>
      <w:r>
        <w:rPr>
          <w:rFonts w:hint="default" w:ascii="Calibri" w:hAnsi="Calibri" w:cs="Calibri"/>
          <w:b/>
          <w:sz w:val="28"/>
        </w:rPr>
        <w:t>Stories</w:t>
      </w:r>
    </w:p>
    <w:p>
      <w:pPr>
        <w:pStyle w:val="6"/>
        <w:spacing w:before="191" w:line="259" w:lineRule="auto"/>
        <w:ind w:left="1506" w:right="1038" w:firstLine="206"/>
        <w:jc w:val="both"/>
        <w:rPr>
          <w:rFonts w:hint="default" w:ascii="Calibri" w:hAnsi="Calibri" w:cs="Calibri"/>
        </w:rPr>
      </w:pPr>
      <w:r>
        <w:rPr>
          <w:rFonts w:hint="default" w:ascii="Calibri" w:hAnsi="Calibri" w:cs="Calibri"/>
        </w:rPr>
        <w:t xml:space="preserve">User stories are a vital tool in the design and testing of </w:t>
      </w:r>
      <w:r>
        <w:rPr>
          <w:rFonts w:hint="default" w:ascii="Calibri" w:hAnsi="Calibri" w:cs="Calibri"/>
          <w:lang w:val="en-IN"/>
        </w:rPr>
        <w:t>chat bot</w:t>
      </w:r>
      <w:r>
        <w:rPr>
          <w:rFonts w:hint="default" w:ascii="Calibri" w:hAnsi="Calibri" w:cs="Calibri"/>
        </w:rPr>
        <w:t>s. They are stories about fictional users, what they want, and how they will interact with your</w:t>
      </w:r>
      <w:r>
        <w:rPr>
          <w:rFonts w:hint="default" w:ascii="Calibri" w:hAnsi="Calibri" w:cs="Calibri"/>
          <w:spacing w:val="-4"/>
        </w:rPr>
        <w:t xml:space="preserve"> </w:t>
      </w:r>
      <w:r>
        <w:rPr>
          <w:rFonts w:hint="default" w:ascii="Calibri" w:hAnsi="Calibri" w:cs="Calibri"/>
        </w:rPr>
        <w:t>bot.</w:t>
      </w:r>
      <w:r>
        <w:rPr>
          <w:rFonts w:hint="default" w:ascii="Calibri" w:hAnsi="Calibri" w:cs="Calibri"/>
          <w:spacing w:val="-5"/>
        </w:rPr>
        <w:t xml:space="preserve"> </w:t>
      </w:r>
      <w:r>
        <w:rPr>
          <w:rFonts w:hint="default" w:ascii="Calibri" w:hAnsi="Calibri" w:cs="Calibri"/>
        </w:rPr>
        <w:t>When</w:t>
      </w:r>
      <w:r>
        <w:rPr>
          <w:rFonts w:hint="default" w:ascii="Calibri" w:hAnsi="Calibri" w:cs="Calibri"/>
          <w:spacing w:val="-11"/>
        </w:rPr>
        <w:t xml:space="preserve"> </w:t>
      </w:r>
      <w:r>
        <w:rPr>
          <w:rFonts w:hint="default" w:ascii="Calibri" w:hAnsi="Calibri" w:cs="Calibri"/>
        </w:rPr>
        <w:t>we</w:t>
      </w:r>
      <w:r>
        <w:rPr>
          <w:rFonts w:hint="default" w:ascii="Calibri" w:hAnsi="Calibri" w:cs="Calibri"/>
          <w:spacing w:val="-8"/>
        </w:rPr>
        <w:t xml:space="preserve"> </w:t>
      </w:r>
      <w:r>
        <w:rPr>
          <w:rFonts w:hint="default" w:ascii="Calibri" w:hAnsi="Calibri" w:cs="Calibri"/>
        </w:rPr>
        <w:t>create</w:t>
      </w:r>
      <w:r>
        <w:rPr>
          <w:rFonts w:hint="default" w:ascii="Calibri" w:hAnsi="Calibri" w:cs="Calibri"/>
          <w:spacing w:val="-2"/>
        </w:rPr>
        <w:t xml:space="preserve"> </w:t>
      </w:r>
      <w:r>
        <w:rPr>
          <w:rFonts w:hint="default" w:ascii="Calibri" w:hAnsi="Calibri" w:cs="Calibri"/>
        </w:rPr>
        <w:t>a</w:t>
      </w:r>
      <w:r>
        <w:rPr>
          <w:rFonts w:hint="default" w:ascii="Calibri" w:hAnsi="Calibri" w:cs="Calibri"/>
          <w:spacing w:val="-4"/>
        </w:rPr>
        <w:t xml:space="preserve"> </w:t>
      </w:r>
      <w:r>
        <w:rPr>
          <w:rFonts w:hint="default" w:ascii="Calibri" w:hAnsi="Calibri" w:cs="Calibri"/>
        </w:rPr>
        <w:t>user</w:t>
      </w:r>
      <w:r>
        <w:rPr>
          <w:rFonts w:hint="default" w:ascii="Calibri" w:hAnsi="Calibri" w:cs="Calibri"/>
          <w:spacing w:val="-9"/>
        </w:rPr>
        <w:t xml:space="preserve"> </w:t>
      </w:r>
      <w:r>
        <w:rPr>
          <w:rFonts w:hint="default" w:ascii="Calibri" w:hAnsi="Calibri" w:cs="Calibri"/>
        </w:rPr>
        <w:t>story,</w:t>
      </w:r>
      <w:r>
        <w:rPr>
          <w:rFonts w:hint="default" w:ascii="Calibri" w:hAnsi="Calibri" w:cs="Calibri"/>
          <w:spacing w:val="-9"/>
        </w:rPr>
        <w:t xml:space="preserve"> </w:t>
      </w:r>
      <w:r>
        <w:rPr>
          <w:rFonts w:hint="default" w:ascii="Calibri" w:hAnsi="Calibri" w:cs="Calibri"/>
        </w:rPr>
        <w:t>it</w:t>
      </w:r>
      <w:r>
        <w:rPr>
          <w:rFonts w:hint="default" w:ascii="Calibri" w:hAnsi="Calibri" w:cs="Calibri"/>
          <w:spacing w:val="-1"/>
        </w:rPr>
        <w:t xml:space="preserve"> </w:t>
      </w:r>
      <w:r>
        <w:rPr>
          <w:rFonts w:hint="default" w:ascii="Calibri" w:hAnsi="Calibri" w:cs="Calibri"/>
        </w:rPr>
        <w:t>needs</w:t>
      </w:r>
      <w:r>
        <w:rPr>
          <w:rFonts w:hint="default" w:ascii="Calibri" w:hAnsi="Calibri" w:cs="Calibri"/>
          <w:spacing w:val="-6"/>
        </w:rPr>
        <w:t xml:space="preserve"> </w:t>
      </w:r>
      <w:r>
        <w:rPr>
          <w:rFonts w:hint="default" w:ascii="Calibri" w:hAnsi="Calibri" w:cs="Calibri"/>
        </w:rPr>
        <w:t>to</w:t>
      </w:r>
      <w:r>
        <w:rPr>
          <w:rFonts w:hint="default" w:ascii="Calibri" w:hAnsi="Calibri" w:cs="Calibri"/>
          <w:spacing w:val="-3"/>
        </w:rPr>
        <w:t xml:space="preserve"> </w:t>
      </w:r>
      <w:r>
        <w:rPr>
          <w:rFonts w:hint="default" w:ascii="Calibri" w:hAnsi="Calibri" w:cs="Calibri"/>
        </w:rPr>
        <w:t>be</w:t>
      </w:r>
      <w:r>
        <w:rPr>
          <w:rFonts w:hint="default" w:ascii="Calibri" w:hAnsi="Calibri" w:cs="Calibri"/>
          <w:spacing w:val="-4"/>
        </w:rPr>
        <w:t xml:space="preserve"> </w:t>
      </w:r>
      <w:r>
        <w:rPr>
          <w:rFonts w:hint="default" w:ascii="Calibri" w:hAnsi="Calibri" w:cs="Calibri"/>
        </w:rPr>
        <w:t>as</w:t>
      </w:r>
      <w:r>
        <w:rPr>
          <w:rFonts w:hint="default" w:ascii="Calibri" w:hAnsi="Calibri" w:cs="Calibri"/>
          <w:spacing w:val="-10"/>
        </w:rPr>
        <w:t xml:space="preserve"> </w:t>
      </w:r>
      <w:r>
        <w:rPr>
          <w:rFonts w:hint="default" w:ascii="Calibri" w:hAnsi="Calibri" w:cs="Calibri"/>
        </w:rPr>
        <w:t>close</w:t>
      </w:r>
      <w:r>
        <w:rPr>
          <w:rFonts w:hint="default" w:ascii="Calibri" w:hAnsi="Calibri" w:cs="Calibri"/>
          <w:spacing w:val="-5"/>
        </w:rPr>
        <w:t xml:space="preserve"> </w:t>
      </w:r>
      <w:r>
        <w:rPr>
          <w:rFonts w:hint="default" w:ascii="Calibri" w:hAnsi="Calibri" w:cs="Calibri"/>
        </w:rPr>
        <w:t>to</w:t>
      </w:r>
      <w:r>
        <w:rPr>
          <w:rFonts w:hint="default" w:ascii="Calibri" w:hAnsi="Calibri" w:cs="Calibri"/>
          <w:spacing w:val="-1"/>
        </w:rPr>
        <w:t xml:space="preserve"> </w:t>
      </w:r>
      <w:r>
        <w:rPr>
          <w:rFonts w:hint="default" w:ascii="Calibri" w:hAnsi="Calibri" w:cs="Calibri"/>
        </w:rPr>
        <w:t>a</w:t>
      </w:r>
      <w:r>
        <w:rPr>
          <w:rFonts w:hint="default" w:ascii="Calibri" w:hAnsi="Calibri" w:cs="Calibri"/>
          <w:spacing w:val="-12"/>
        </w:rPr>
        <w:t xml:space="preserve"> </w:t>
      </w:r>
      <w:r>
        <w:rPr>
          <w:rFonts w:hint="default" w:ascii="Calibri" w:hAnsi="Calibri" w:cs="Calibri"/>
        </w:rPr>
        <w:t>real</w:t>
      </w:r>
      <w:r>
        <w:rPr>
          <w:rFonts w:hint="default" w:ascii="Calibri" w:hAnsi="Calibri" w:cs="Calibri"/>
          <w:spacing w:val="-1"/>
        </w:rPr>
        <w:t xml:space="preserve"> </w:t>
      </w:r>
      <w:r>
        <w:rPr>
          <w:rFonts w:hint="default" w:ascii="Calibri" w:hAnsi="Calibri" w:cs="Calibri"/>
        </w:rPr>
        <w:t>user</w:t>
      </w:r>
      <w:r>
        <w:rPr>
          <w:rFonts w:hint="default" w:ascii="Calibri" w:hAnsi="Calibri" w:cs="Calibri"/>
          <w:spacing w:val="-8"/>
        </w:rPr>
        <w:t xml:space="preserve"> </w:t>
      </w:r>
      <w:r>
        <w:rPr>
          <w:rFonts w:hint="default" w:ascii="Calibri" w:hAnsi="Calibri" w:cs="Calibri"/>
        </w:rPr>
        <w:t xml:space="preserve">as possible. They should be based on a real user or the type of user that would be using your </w:t>
      </w:r>
      <w:r>
        <w:rPr>
          <w:rFonts w:hint="default" w:ascii="Calibri" w:hAnsi="Calibri" w:cs="Calibri"/>
          <w:lang w:val="en-IN"/>
        </w:rPr>
        <w:t>chat bot</w:t>
      </w:r>
      <w:r>
        <w:rPr>
          <w:rFonts w:hint="default" w:ascii="Calibri" w:hAnsi="Calibri" w:cs="Calibri"/>
        </w:rPr>
        <w:t xml:space="preserve">. If you have existing customers that you are wanting to target your </w:t>
      </w:r>
      <w:r>
        <w:rPr>
          <w:rFonts w:hint="default" w:ascii="Calibri" w:hAnsi="Calibri" w:cs="Calibri"/>
          <w:lang w:val="en-IN"/>
        </w:rPr>
        <w:t>chat bot</w:t>
      </w:r>
      <w:r>
        <w:rPr>
          <w:rFonts w:hint="default" w:ascii="Calibri" w:hAnsi="Calibri" w:cs="Calibri"/>
        </w:rPr>
        <w:t xml:space="preserve"> toward then you can create data-driven user</w:t>
      </w:r>
      <w:r>
        <w:rPr>
          <w:rFonts w:hint="default" w:ascii="Calibri" w:hAnsi="Calibri" w:cs="Calibri"/>
          <w:spacing w:val="-35"/>
        </w:rPr>
        <w:t xml:space="preserve"> </w:t>
      </w:r>
      <w:r>
        <w:rPr>
          <w:rFonts w:hint="default" w:ascii="Calibri" w:hAnsi="Calibri" w:cs="Calibri"/>
        </w:rPr>
        <w:t>stories.</w:t>
      </w:r>
    </w:p>
    <w:p>
      <w:pPr>
        <w:pStyle w:val="2"/>
        <w:numPr>
          <w:ilvl w:val="0"/>
          <w:numId w:val="4"/>
        </w:numPr>
        <w:tabs>
          <w:tab w:val="left" w:pos="1546"/>
        </w:tabs>
        <w:spacing w:before="151" w:after="0" w:line="240" w:lineRule="auto"/>
        <w:ind w:left="1545" w:right="0" w:hanging="323"/>
        <w:jc w:val="left"/>
        <w:rPr>
          <w:rFonts w:hint="default" w:ascii="Calibri" w:hAnsi="Calibri" w:cs="Calibri"/>
        </w:rPr>
      </w:pPr>
      <w:bookmarkStart w:id="30" w:name="6. PROJECT PLANNING &amp;amp; SCHEDULING"/>
      <w:bookmarkEnd w:id="30"/>
      <w:bookmarkStart w:id="31" w:name="6. PROJECT PLANNING &amp;amp; SCHEDULING"/>
      <w:bookmarkEnd w:id="31"/>
      <w:r>
        <w:rPr>
          <w:rFonts w:hint="default" w:ascii="Calibri" w:hAnsi="Calibri" w:cs="Calibri"/>
        </w:rPr>
        <w:t>PROJECT PLANNING &amp;</w:t>
      </w:r>
      <w:r>
        <w:rPr>
          <w:rFonts w:hint="default" w:ascii="Calibri" w:hAnsi="Calibri" w:cs="Calibri"/>
          <w:spacing w:val="-26"/>
        </w:rPr>
        <w:t xml:space="preserve"> </w:t>
      </w:r>
      <w:r>
        <w:rPr>
          <w:rFonts w:hint="default" w:ascii="Calibri" w:hAnsi="Calibri" w:cs="Calibri"/>
        </w:rPr>
        <w:t>SCHEDULING</w:t>
      </w:r>
    </w:p>
    <w:p>
      <w:pPr>
        <w:pStyle w:val="3"/>
        <w:numPr>
          <w:ilvl w:val="1"/>
          <w:numId w:val="4"/>
        </w:numPr>
        <w:tabs>
          <w:tab w:val="left" w:pos="1646"/>
        </w:tabs>
        <w:spacing w:before="198" w:after="0" w:line="240" w:lineRule="auto"/>
        <w:ind w:left="1646" w:right="0" w:hanging="423"/>
        <w:jc w:val="left"/>
        <w:rPr>
          <w:rFonts w:hint="default" w:ascii="Calibri" w:hAnsi="Calibri" w:cs="Calibri"/>
        </w:rPr>
      </w:pPr>
      <w:bookmarkStart w:id="32" w:name="6.1 Sprint Planning &amp;amp; Estimation"/>
      <w:bookmarkEnd w:id="32"/>
      <w:bookmarkStart w:id="33" w:name="6.1 Sprint Planning &amp;amp; Estimation"/>
      <w:bookmarkEnd w:id="33"/>
      <w:r>
        <w:rPr>
          <w:rFonts w:hint="default" w:ascii="Calibri" w:hAnsi="Calibri" w:cs="Calibri"/>
        </w:rPr>
        <w:t>Sprint Planning &amp;</w:t>
      </w:r>
      <w:r>
        <w:rPr>
          <w:rFonts w:hint="default" w:ascii="Calibri" w:hAnsi="Calibri" w:cs="Calibri"/>
          <w:spacing w:val="-31"/>
        </w:rPr>
        <w:t xml:space="preserve"> </w:t>
      </w:r>
      <w:r>
        <w:rPr>
          <w:rFonts w:hint="default" w:ascii="Calibri" w:hAnsi="Calibri" w:cs="Calibri"/>
        </w:rPr>
        <w:t>Estimation</w:t>
      </w:r>
    </w:p>
    <w:p>
      <w:pPr>
        <w:pStyle w:val="6"/>
        <w:spacing w:before="191" w:line="259" w:lineRule="auto"/>
        <w:ind w:left="1506" w:right="1039" w:firstLine="24"/>
        <w:jc w:val="both"/>
        <w:rPr>
          <w:rFonts w:hint="default" w:ascii="Calibri" w:hAnsi="Calibri" w:cs="Calibri"/>
          <w:b/>
        </w:rPr>
      </w:pPr>
      <w:r>
        <w:rPr>
          <w:rFonts w:hint="default" w:ascii="Calibri" w:hAnsi="Calibri" w:cs="Calibri"/>
        </w:rPr>
        <w:t>Sprint is a part of the Scrum framework. In Scrum, large projects are broken down into a series of iterations of smaller manageable bits that teams can handle. These iterations are called sprints. A Sprint is a time-boxed period during which a Scrum team must complete an amount of work. Sprints are pivotal</w:t>
      </w:r>
      <w:r>
        <w:rPr>
          <w:rFonts w:hint="default" w:ascii="Calibri" w:hAnsi="Calibri" w:cs="Calibri"/>
          <w:spacing w:val="-13"/>
        </w:rPr>
        <w:t xml:space="preserve"> </w:t>
      </w:r>
      <w:r>
        <w:rPr>
          <w:rFonts w:hint="default" w:ascii="Calibri" w:hAnsi="Calibri" w:cs="Calibri"/>
        </w:rPr>
        <w:t>to</w:t>
      </w:r>
      <w:r>
        <w:rPr>
          <w:rFonts w:hint="default" w:ascii="Calibri" w:hAnsi="Calibri" w:cs="Calibri"/>
          <w:spacing w:val="-9"/>
        </w:rPr>
        <w:t xml:space="preserve"> </w:t>
      </w:r>
      <w:r>
        <w:rPr>
          <w:rFonts w:hint="default" w:ascii="Calibri" w:hAnsi="Calibri" w:cs="Calibri"/>
        </w:rPr>
        <w:t>the</w:t>
      </w:r>
      <w:r>
        <w:rPr>
          <w:rFonts w:hint="default" w:ascii="Calibri" w:hAnsi="Calibri" w:cs="Calibri"/>
          <w:spacing w:val="-18"/>
        </w:rPr>
        <w:t xml:space="preserve"> </w:t>
      </w:r>
      <w:r>
        <w:rPr>
          <w:rFonts w:hint="default" w:ascii="Calibri" w:hAnsi="Calibri" w:cs="Calibri"/>
        </w:rPr>
        <w:t>Scrum</w:t>
      </w:r>
      <w:r>
        <w:rPr>
          <w:rFonts w:hint="default" w:ascii="Calibri" w:hAnsi="Calibri" w:cs="Calibri"/>
          <w:spacing w:val="-9"/>
        </w:rPr>
        <w:t xml:space="preserve"> </w:t>
      </w:r>
      <w:r>
        <w:rPr>
          <w:rFonts w:hint="default" w:ascii="Calibri" w:hAnsi="Calibri" w:cs="Calibri"/>
        </w:rPr>
        <w:t>framework,</w:t>
      </w:r>
      <w:r>
        <w:rPr>
          <w:rFonts w:hint="default" w:ascii="Calibri" w:hAnsi="Calibri" w:cs="Calibri"/>
          <w:spacing w:val="-13"/>
        </w:rPr>
        <w:t xml:space="preserve"> </w:t>
      </w:r>
      <w:r>
        <w:rPr>
          <w:rFonts w:hint="default" w:ascii="Calibri" w:hAnsi="Calibri" w:cs="Calibri"/>
        </w:rPr>
        <w:t>and</w:t>
      </w:r>
      <w:r>
        <w:rPr>
          <w:rFonts w:hint="default" w:ascii="Calibri" w:hAnsi="Calibri" w:cs="Calibri"/>
          <w:spacing w:val="-16"/>
        </w:rPr>
        <w:t xml:space="preserve"> </w:t>
      </w:r>
      <w:r>
        <w:rPr>
          <w:rFonts w:hint="default" w:ascii="Calibri" w:hAnsi="Calibri" w:cs="Calibri"/>
        </w:rPr>
        <w:t>companies</w:t>
      </w:r>
      <w:r>
        <w:rPr>
          <w:rFonts w:hint="default" w:ascii="Calibri" w:hAnsi="Calibri" w:cs="Calibri"/>
          <w:spacing w:val="-11"/>
        </w:rPr>
        <w:t xml:space="preserve"> </w:t>
      </w:r>
      <w:r>
        <w:rPr>
          <w:rFonts w:hint="default" w:ascii="Calibri" w:hAnsi="Calibri" w:cs="Calibri"/>
        </w:rPr>
        <w:t>can</w:t>
      </w:r>
      <w:r>
        <w:rPr>
          <w:rFonts w:hint="default" w:ascii="Calibri" w:hAnsi="Calibri" w:cs="Calibri"/>
          <w:spacing w:val="-16"/>
        </w:rPr>
        <w:t xml:space="preserve"> </w:t>
      </w:r>
      <w:r>
        <w:rPr>
          <w:rFonts w:hint="default" w:ascii="Calibri" w:hAnsi="Calibri" w:cs="Calibri"/>
        </w:rPr>
        <w:t>help</w:t>
      </w:r>
      <w:r>
        <w:rPr>
          <w:rFonts w:hint="default" w:ascii="Calibri" w:hAnsi="Calibri" w:cs="Calibri"/>
          <w:spacing w:val="-13"/>
        </w:rPr>
        <w:t xml:space="preserve"> </w:t>
      </w:r>
      <w:r>
        <w:rPr>
          <w:rFonts w:hint="default" w:ascii="Calibri" w:hAnsi="Calibri" w:cs="Calibri"/>
        </w:rPr>
        <w:t>teams</w:t>
      </w:r>
      <w:r>
        <w:rPr>
          <w:rFonts w:hint="default" w:ascii="Calibri" w:hAnsi="Calibri" w:cs="Calibri"/>
          <w:spacing w:val="-11"/>
        </w:rPr>
        <w:t xml:space="preserve"> </w:t>
      </w:r>
      <w:r>
        <w:rPr>
          <w:rFonts w:hint="default" w:ascii="Calibri" w:hAnsi="Calibri" w:cs="Calibri"/>
        </w:rPr>
        <w:t>produce</w:t>
      </w:r>
      <w:r>
        <w:rPr>
          <w:rFonts w:hint="default" w:ascii="Calibri" w:hAnsi="Calibri" w:cs="Calibri"/>
          <w:spacing w:val="-10"/>
        </w:rPr>
        <w:t xml:space="preserve"> </w:t>
      </w:r>
      <w:r>
        <w:rPr>
          <w:rFonts w:hint="default" w:ascii="Calibri" w:hAnsi="Calibri" w:cs="Calibri"/>
        </w:rPr>
        <w:t>high- quality software faster and more frequently if they get them right. Furthermore, when teams work in Sprints, they enjoy more flexibility and become more adaptable. Manage project status, plan sprints, and create insightful reports to drive data-driven decisions in Gmail with the Gmail extension</w:t>
      </w:r>
      <w:r>
        <w:rPr>
          <w:rFonts w:hint="default" w:ascii="Calibri" w:hAnsi="Calibri" w:cs="Calibri"/>
          <w:b/>
        </w:rPr>
        <w:t>.</w:t>
      </w:r>
    </w:p>
    <w:p>
      <w:pPr>
        <w:pStyle w:val="6"/>
        <w:rPr>
          <w:rFonts w:hint="default" w:ascii="Calibri" w:hAnsi="Calibri" w:cs="Calibri"/>
          <w:b/>
          <w:sz w:val="26"/>
        </w:rPr>
      </w:pPr>
    </w:p>
    <w:p>
      <w:pPr>
        <w:pStyle w:val="6"/>
        <w:spacing w:before="1"/>
        <w:rPr>
          <w:rFonts w:hint="default" w:ascii="Calibri" w:hAnsi="Calibri" w:cs="Calibri"/>
          <w:b/>
          <w:sz w:val="29"/>
        </w:rPr>
      </w:pPr>
    </w:p>
    <w:p>
      <w:pPr>
        <w:pStyle w:val="3"/>
        <w:numPr>
          <w:ilvl w:val="1"/>
          <w:numId w:val="4"/>
        </w:numPr>
        <w:tabs>
          <w:tab w:val="left" w:pos="1646"/>
        </w:tabs>
        <w:spacing w:before="0" w:after="0" w:line="240" w:lineRule="auto"/>
        <w:ind w:left="1646" w:right="0" w:hanging="423"/>
        <w:jc w:val="left"/>
        <w:rPr>
          <w:rFonts w:hint="default" w:ascii="Calibri" w:hAnsi="Calibri" w:cs="Calibri"/>
        </w:rPr>
      </w:pPr>
      <w:bookmarkStart w:id="34" w:name="6.2 Sprint Delivery Schedule"/>
      <w:bookmarkEnd w:id="34"/>
      <w:bookmarkStart w:id="35" w:name="6.2 Sprint Delivery Schedule"/>
      <w:bookmarkEnd w:id="35"/>
      <w:r>
        <w:rPr>
          <w:rFonts w:hint="default" w:ascii="Calibri" w:hAnsi="Calibri" w:cs="Calibri"/>
        </w:rPr>
        <w:t>Sprint Delivery</w:t>
      </w:r>
      <w:r>
        <w:rPr>
          <w:rFonts w:hint="default" w:ascii="Calibri" w:hAnsi="Calibri" w:cs="Calibri"/>
          <w:spacing w:val="-17"/>
        </w:rPr>
        <w:t xml:space="preserve"> </w:t>
      </w:r>
      <w:r>
        <w:rPr>
          <w:rFonts w:hint="default" w:ascii="Calibri" w:hAnsi="Calibri" w:cs="Calibri"/>
        </w:rPr>
        <w:t>Schedule</w:t>
      </w:r>
    </w:p>
    <w:p>
      <w:pPr>
        <w:pStyle w:val="6"/>
        <w:spacing w:before="196" w:line="259" w:lineRule="auto"/>
        <w:ind w:left="1506" w:right="1038"/>
        <w:jc w:val="both"/>
        <w:rPr>
          <w:rFonts w:hint="default" w:ascii="Calibri" w:hAnsi="Calibri" w:cs="Calibri"/>
        </w:rPr>
      </w:pPr>
      <w:r>
        <w:rPr>
          <w:rFonts w:hint="default" w:ascii="Calibri" w:hAnsi="Calibri" w:cs="Calibri"/>
        </w:rPr>
        <w:t>Sprint planning is an event in scrum that kicks off the sprint. The purpose of sprint planning is to define what can be delivered in the sprint and how that work will be achieved. Sprint planning is done in collaboration with the</w:t>
      </w:r>
      <w:r>
        <w:rPr>
          <w:rFonts w:hint="default" w:ascii="Calibri" w:hAnsi="Calibri" w:cs="Calibri"/>
          <w:spacing w:val="-43"/>
        </w:rPr>
        <w:t xml:space="preserve"> </w:t>
      </w:r>
      <w:r>
        <w:rPr>
          <w:rFonts w:hint="default" w:ascii="Calibri" w:hAnsi="Calibri" w:cs="Calibri"/>
        </w:rPr>
        <w:t>whole scrum team. However, before you can leap into action you have to set up the sprint. You need to decide on how long the time box is going to be, the sprint goal,</w:t>
      </w:r>
      <w:r>
        <w:rPr>
          <w:rFonts w:hint="default" w:ascii="Calibri" w:hAnsi="Calibri" w:cs="Calibri"/>
          <w:spacing w:val="-9"/>
        </w:rPr>
        <w:t xml:space="preserve"> </w:t>
      </w:r>
      <w:r>
        <w:rPr>
          <w:rFonts w:hint="default" w:ascii="Calibri" w:hAnsi="Calibri" w:cs="Calibri"/>
        </w:rPr>
        <w:t>and</w:t>
      </w:r>
      <w:r>
        <w:rPr>
          <w:rFonts w:hint="default" w:ascii="Calibri" w:hAnsi="Calibri" w:cs="Calibri"/>
          <w:spacing w:val="-11"/>
        </w:rPr>
        <w:t xml:space="preserve"> </w:t>
      </w:r>
      <w:r>
        <w:rPr>
          <w:rFonts w:hint="default" w:ascii="Calibri" w:hAnsi="Calibri" w:cs="Calibri"/>
        </w:rPr>
        <w:t>where</w:t>
      </w:r>
      <w:r>
        <w:rPr>
          <w:rFonts w:hint="default" w:ascii="Calibri" w:hAnsi="Calibri" w:cs="Calibri"/>
          <w:spacing w:val="-1"/>
        </w:rPr>
        <w:t xml:space="preserve"> </w:t>
      </w:r>
      <w:r>
        <w:rPr>
          <w:rFonts w:hint="default" w:ascii="Calibri" w:hAnsi="Calibri" w:cs="Calibri"/>
        </w:rPr>
        <w:t>you're going</w:t>
      </w:r>
      <w:r>
        <w:rPr>
          <w:rFonts w:hint="default" w:ascii="Calibri" w:hAnsi="Calibri" w:cs="Calibri"/>
          <w:spacing w:val="-12"/>
        </w:rPr>
        <w:t xml:space="preserve"> </w:t>
      </w:r>
      <w:r>
        <w:rPr>
          <w:rFonts w:hint="default" w:ascii="Calibri" w:hAnsi="Calibri" w:cs="Calibri"/>
        </w:rPr>
        <w:t>to</w:t>
      </w:r>
      <w:r>
        <w:rPr>
          <w:rFonts w:hint="default" w:ascii="Calibri" w:hAnsi="Calibri" w:cs="Calibri"/>
          <w:spacing w:val="1"/>
        </w:rPr>
        <w:t xml:space="preserve"> </w:t>
      </w:r>
      <w:r>
        <w:rPr>
          <w:rFonts w:hint="default" w:ascii="Calibri" w:hAnsi="Calibri" w:cs="Calibri"/>
        </w:rPr>
        <w:t>start.</w:t>
      </w:r>
      <w:r>
        <w:rPr>
          <w:rFonts w:hint="default" w:ascii="Calibri" w:hAnsi="Calibri" w:cs="Calibri"/>
          <w:spacing w:val="-7"/>
        </w:rPr>
        <w:t xml:space="preserve"> </w:t>
      </w:r>
      <w:r>
        <w:rPr>
          <w:rFonts w:hint="default" w:ascii="Calibri" w:hAnsi="Calibri" w:cs="Calibri"/>
        </w:rPr>
        <w:t>The</w:t>
      </w:r>
      <w:r>
        <w:rPr>
          <w:rFonts w:hint="default" w:ascii="Calibri" w:hAnsi="Calibri" w:cs="Calibri"/>
          <w:spacing w:val="-6"/>
        </w:rPr>
        <w:t xml:space="preserve"> </w:t>
      </w:r>
      <w:r>
        <w:rPr>
          <w:rFonts w:hint="default" w:ascii="Calibri" w:hAnsi="Calibri" w:cs="Calibri"/>
        </w:rPr>
        <w:t>sprint</w:t>
      </w:r>
      <w:r>
        <w:rPr>
          <w:rFonts w:hint="default" w:ascii="Calibri" w:hAnsi="Calibri" w:cs="Calibri"/>
          <w:spacing w:val="-1"/>
        </w:rPr>
        <w:t xml:space="preserve"> </w:t>
      </w:r>
      <w:r>
        <w:rPr>
          <w:rFonts w:hint="default" w:ascii="Calibri" w:hAnsi="Calibri" w:cs="Calibri"/>
        </w:rPr>
        <w:t>planning</w:t>
      </w:r>
      <w:r>
        <w:rPr>
          <w:rFonts w:hint="default" w:ascii="Calibri" w:hAnsi="Calibri" w:cs="Calibri"/>
          <w:spacing w:val="-9"/>
        </w:rPr>
        <w:t xml:space="preserve"> </w:t>
      </w:r>
      <w:r>
        <w:rPr>
          <w:rFonts w:hint="default" w:ascii="Calibri" w:hAnsi="Calibri" w:cs="Calibri"/>
        </w:rPr>
        <w:t>session</w:t>
      </w:r>
      <w:r>
        <w:rPr>
          <w:rFonts w:hint="default" w:ascii="Calibri" w:hAnsi="Calibri" w:cs="Calibri"/>
          <w:spacing w:val="-10"/>
        </w:rPr>
        <w:t xml:space="preserve"> </w:t>
      </w:r>
      <w:r>
        <w:rPr>
          <w:rFonts w:hint="default" w:ascii="Calibri" w:hAnsi="Calibri" w:cs="Calibri"/>
        </w:rPr>
        <w:t>kicks</w:t>
      </w:r>
      <w:r>
        <w:rPr>
          <w:rFonts w:hint="default" w:ascii="Calibri" w:hAnsi="Calibri" w:cs="Calibri"/>
          <w:spacing w:val="-9"/>
        </w:rPr>
        <w:t xml:space="preserve"> </w:t>
      </w:r>
      <w:r>
        <w:rPr>
          <w:rFonts w:hint="default" w:ascii="Calibri" w:hAnsi="Calibri" w:cs="Calibri"/>
        </w:rPr>
        <w:t>off</w:t>
      </w:r>
      <w:r>
        <w:rPr>
          <w:rFonts w:hint="default" w:ascii="Calibri" w:hAnsi="Calibri" w:cs="Calibri"/>
          <w:spacing w:val="-1"/>
        </w:rPr>
        <w:t xml:space="preserve"> </w:t>
      </w:r>
      <w:r>
        <w:rPr>
          <w:rFonts w:hint="default" w:ascii="Calibri" w:hAnsi="Calibri" w:cs="Calibri"/>
        </w:rPr>
        <w:t>the sprint by setting the agenda and</w:t>
      </w:r>
      <w:r>
        <w:rPr>
          <w:rFonts w:hint="default" w:ascii="Calibri" w:hAnsi="Calibri" w:cs="Calibri"/>
          <w:spacing w:val="1"/>
        </w:rPr>
        <w:t xml:space="preserve"> </w:t>
      </w:r>
      <w:r>
        <w:rPr>
          <w:rFonts w:hint="default" w:ascii="Calibri" w:hAnsi="Calibri" w:cs="Calibri"/>
        </w:rPr>
        <w:t>focus.</w:t>
      </w:r>
    </w:p>
    <w:p>
      <w:pPr>
        <w:spacing w:after="0" w:line="259" w:lineRule="auto"/>
        <w:jc w:val="both"/>
        <w:rPr>
          <w:rFonts w:hint="default" w:ascii="Calibri" w:hAnsi="Calibri" w:cs="Calibri"/>
        </w:rPr>
        <w:sectPr>
          <w:pgSz w:w="11920" w:h="16850"/>
          <w:pgMar w:top="1380" w:right="380" w:bottom="280" w:left="500" w:header="720" w:footer="720" w:gutter="0"/>
          <w:cols w:space="720" w:num="1"/>
        </w:sectPr>
      </w:pPr>
    </w:p>
    <w:p>
      <w:pPr>
        <w:pStyle w:val="3"/>
        <w:numPr>
          <w:ilvl w:val="1"/>
          <w:numId w:val="4"/>
        </w:numPr>
        <w:tabs>
          <w:tab w:val="left" w:pos="1613"/>
        </w:tabs>
        <w:spacing w:before="21" w:after="0" w:line="240" w:lineRule="auto"/>
        <w:ind w:left="1612" w:right="0" w:hanging="419"/>
        <w:jc w:val="left"/>
        <w:rPr>
          <w:rFonts w:hint="default" w:ascii="Calibri" w:hAnsi="Calibri" w:cs="Calibri"/>
        </w:rPr>
      </w:pPr>
      <w:r>
        <w:rPr>
          <w:rFonts w:hint="default" w:ascii="Calibri" w:hAnsi="Calibri" w:cs="Calibri"/>
        </w:rPr>
        <w:t>Reports from</w:t>
      </w:r>
      <w:r>
        <w:rPr>
          <w:rFonts w:hint="default" w:ascii="Calibri" w:hAnsi="Calibri" w:cs="Calibri"/>
          <w:spacing w:val="-9"/>
        </w:rPr>
        <w:t xml:space="preserve"> </w:t>
      </w:r>
      <w:r>
        <w:rPr>
          <w:rFonts w:hint="default" w:ascii="Calibri" w:hAnsi="Calibri" w:cs="Calibri"/>
        </w:rPr>
        <w:t>JIRA</w:t>
      </w:r>
    </w:p>
    <w:p>
      <w:pPr>
        <w:pStyle w:val="6"/>
        <w:rPr>
          <w:rFonts w:hint="default" w:ascii="Calibri" w:hAnsi="Calibri" w:cs="Calibri"/>
          <w:b/>
          <w:sz w:val="12"/>
        </w:rPr>
      </w:pPr>
      <w:r>
        <w:rPr>
          <w:rFonts w:hint="default" w:ascii="Calibri" w:hAnsi="Calibri" w:cs="Calibri"/>
        </w:rPr>
        <w:drawing>
          <wp:anchor distT="0" distB="0" distL="0" distR="0" simplePos="0" relativeHeight="251659264" behindDoc="0" locked="0" layoutInCell="1" allowOverlap="1">
            <wp:simplePos x="0" y="0"/>
            <wp:positionH relativeFrom="page">
              <wp:posOffset>1544955</wp:posOffset>
            </wp:positionH>
            <wp:positionV relativeFrom="paragraph">
              <wp:posOffset>118110</wp:posOffset>
            </wp:positionV>
            <wp:extent cx="4897120" cy="2979420"/>
            <wp:effectExtent l="0" t="0" r="0" b="0"/>
            <wp:wrapTopAndBottom/>
            <wp:docPr id="19" name="image10.jpeg" descr="Sprint_2_Burndow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Sprint_2_Burndown_Chart.png"/>
                    <pic:cNvPicPr>
                      <a:picLocks noChangeAspect="1"/>
                    </pic:cNvPicPr>
                  </pic:nvPicPr>
                  <pic:blipFill>
                    <a:blip r:embed="rId16" cstate="print"/>
                    <a:stretch>
                      <a:fillRect/>
                    </a:stretch>
                  </pic:blipFill>
                  <pic:spPr>
                    <a:xfrm>
                      <a:off x="0" y="0"/>
                      <a:ext cx="4897215" cy="2979229"/>
                    </a:xfrm>
                    <a:prstGeom prst="rect">
                      <a:avLst/>
                    </a:prstGeom>
                  </pic:spPr>
                </pic:pic>
              </a:graphicData>
            </a:graphic>
          </wp:anchor>
        </w:drawing>
      </w:r>
      <w:r>
        <w:rPr>
          <w:rFonts w:hint="default" w:ascii="Calibri" w:hAnsi="Calibri" w:cs="Calibri"/>
        </w:rPr>
        <w:drawing>
          <wp:anchor distT="0" distB="0" distL="0" distR="0" simplePos="0" relativeHeight="251659264" behindDoc="0" locked="0" layoutInCell="1" allowOverlap="1">
            <wp:simplePos x="0" y="0"/>
            <wp:positionH relativeFrom="page">
              <wp:posOffset>1724660</wp:posOffset>
            </wp:positionH>
            <wp:positionV relativeFrom="paragraph">
              <wp:posOffset>3357880</wp:posOffset>
            </wp:positionV>
            <wp:extent cx="4525010" cy="3184525"/>
            <wp:effectExtent l="0" t="0" r="0" b="0"/>
            <wp:wrapTopAndBottom/>
            <wp:docPr id="21" name="image11.jpeg" descr="Sprint_1_Burndow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Sprint_1_Burndown_Chart.png"/>
                    <pic:cNvPicPr>
                      <a:picLocks noChangeAspect="1"/>
                    </pic:cNvPicPr>
                  </pic:nvPicPr>
                  <pic:blipFill>
                    <a:blip r:embed="rId17" cstate="print"/>
                    <a:stretch>
                      <a:fillRect/>
                    </a:stretch>
                  </pic:blipFill>
                  <pic:spPr>
                    <a:xfrm>
                      <a:off x="0" y="0"/>
                      <a:ext cx="4524932" cy="3184398"/>
                    </a:xfrm>
                    <a:prstGeom prst="rect">
                      <a:avLst/>
                    </a:prstGeom>
                  </pic:spPr>
                </pic:pic>
              </a:graphicData>
            </a:graphic>
          </wp:anchor>
        </w:drawing>
      </w:r>
    </w:p>
    <w:p>
      <w:pPr>
        <w:pStyle w:val="6"/>
        <w:rPr>
          <w:rFonts w:hint="default" w:ascii="Calibri" w:hAnsi="Calibri" w:cs="Calibri"/>
          <w:b/>
          <w:sz w:val="28"/>
        </w:rPr>
      </w:pPr>
    </w:p>
    <w:p>
      <w:pPr>
        <w:spacing w:after="0"/>
        <w:rPr>
          <w:rFonts w:hint="default" w:ascii="Calibri" w:hAnsi="Calibri" w:cs="Calibri"/>
          <w:sz w:val="28"/>
        </w:rPr>
        <w:sectPr>
          <w:pgSz w:w="11920" w:h="16850"/>
          <w:pgMar w:top="1380" w:right="380" w:bottom="280" w:left="500" w:header="720" w:footer="720" w:gutter="0"/>
          <w:cols w:space="720" w:num="1"/>
        </w:sectPr>
      </w:pPr>
    </w:p>
    <w:p>
      <w:pPr>
        <w:pStyle w:val="6"/>
        <w:ind w:left="2216"/>
        <w:rPr>
          <w:rFonts w:hint="default" w:ascii="Calibri" w:hAnsi="Calibri" w:cs="Calibri"/>
          <w:sz w:val="20"/>
        </w:rPr>
      </w:pPr>
      <w:r>
        <w:rPr>
          <w:rFonts w:hint="default" w:ascii="Calibri" w:hAnsi="Calibri" w:cs="Calibri"/>
          <w:sz w:val="20"/>
        </w:rPr>
        <w:drawing>
          <wp:inline distT="0" distB="0" distL="0" distR="0">
            <wp:extent cx="4709795" cy="2358390"/>
            <wp:effectExtent l="0" t="0" r="0" b="0"/>
            <wp:docPr id="23" name="image12.jpeg" descr="Sprint_3_Burndow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Sprint_3_Burndown_Chart.png"/>
                    <pic:cNvPicPr>
                      <a:picLocks noChangeAspect="1"/>
                    </pic:cNvPicPr>
                  </pic:nvPicPr>
                  <pic:blipFill>
                    <a:blip r:embed="rId18" cstate="print"/>
                    <a:stretch>
                      <a:fillRect/>
                    </a:stretch>
                  </pic:blipFill>
                  <pic:spPr>
                    <a:xfrm>
                      <a:off x="0" y="0"/>
                      <a:ext cx="4709917" cy="2358961"/>
                    </a:xfrm>
                    <a:prstGeom prst="rect">
                      <a:avLst/>
                    </a:prstGeom>
                  </pic:spPr>
                </pic:pic>
              </a:graphicData>
            </a:graphic>
          </wp:inline>
        </w:drawing>
      </w:r>
    </w:p>
    <w:p>
      <w:pPr>
        <w:pStyle w:val="6"/>
        <w:spacing w:before="7"/>
        <w:rPr>
          <w:rFonts w:hint="default" w:ascii="Calibri" w:hAnsi="Calibri" w:cs="Calibri"/>
          <w:b/>
          <w:sz w:val="13"/>
        </w:rPr>
      </w:pPr>
      <w:r>
        <w:rPr>
          <w:rFonts w:hint="default" w:ascii="Calibri" w:hAnsi="Calibri" w:cs="Calibri"/>
        </w:rPr>
        <w:drawing>
          <wp:anchor distT="0" distB="0" distL="0" distR="0" simplePos="0" relativeHeight="251659264" behindDoc="0" locked="0" layoutInCell="1" allowOverlap="1">
            <wp:simplePos x="0" y="0"/>
            <wp:positionH relativeFrom="page">
              <wp:posOffset>1635125</wp:posOffset>
            </wp:positionH>
            <wp:positionV relativeFrom="paragraph">
              <wp:posOffset>130175</wp:posOffset>
            </wp:positionV>
            <wp:extent cx="4627245" cy="2526030"/>
            <wp:effectExtent l="0" t="0" r="0" b="0"/>
            <wp:wrapTopAndBottom/>
            <wp:docPr id="25" name="image13.jpeg" descr="Sprint_4_Burndown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Sprint_4_Burndown_Chart.png"/>
                    <pic:cNvPicPr>
                      <a:picLocks noChangeAspect="1"/>
                    </pic:cNvPicPr>
                  </pic:nvPicPr>
                  <pic:blipFill>
                    <a:blip r:embed="rId19" cstate="print"/>
                    <a:stretch>
                      <a:fillRect/>
                    </a:stretch>
                  </pic:blipFill>
                  <pic:spPr>
                    <a:xfrm>
                      <a:off x="0" y="0"/>
                      <a:ext cx="4627006" cy="2526315"/>
                    </a:xfrm>
                    <a:prstGeom prst="rect">
                      <a:avLst/>
                    </a:prstGeom>
                  </pic:spPr>
                </pic:pic>
              </a:graphicData>
            </a:graphic>
          </wp:anchor>
        </w:drawing>
      </w:r>
    </w:p>
    <w:p>
      <w:pPr>
        <w:pStyle w:val="6"/>
        <w:spacing w:before="10"/>
        <w:rPr>
          <w:rFonts w:hint="default" w:ascii="Calibri" w:hAnsi="Calibri" w:cs="Calibri"/>
          <w:b/>
          <w:sz w:val="5"/>
        </w:rPr>
      </w:pPr>
    </w:p>
    <w:p>
      <w:pPr>
        <w:pStyle w:val="10"/>
        <w:numPr>
          <w:ilvl w:val="0"/>
          <w:numId w:val="4"/>
        </w:numPr>
        <w:tabs>
          <w:tab w:val="left" w:pos="1263"/>
        </w:tabs>
        <w:spacing w:before="35" w:after="0" w:line="240" w:lineRule="auto"/>
        <w:ind w:left="1262" w:right="0" w:hanging="323"/>
        <w:jc w:val="left"/>
        <w:rPr>
          <w:rFonts w:hint="default" w:ascii="Calibri" w:hAnsi="Calibri" w:cs="Calibri"/>
          <w:b/>
          <w:sz w:val="32"/>
        </w:rPr>
      </w:pPr>
      <w:bookmarkStart w:id="36" w:name="7. CODING &amp;amp; SOLUTIONING"/>
      <w:bookmarkEnd w:id="36"/>
      <w:bookmarkStart w:id="37" w:name="7. CODING &amp;amp; SOLUTIONING"/>
      <w:bookmarkEnd w:id="37"/>
      <w:r>
        <w:rPr>
          <w:rFonts w:hint="default" w:ascii="Calibri" w:hAnsi="Calibri" w:cs="Calibri"/>
          <w:b/>
          <w:sz w:val="32"/>
        </w:rPr>
        <w:t>CODING &amp;amp;</w:t>
      </w:r>
      <w:r>
        <w:rPr>
          <w:rFonts w:hint="default" w:ascii="Calibri" w:hAnsi="Calibri" w:cs="Calibri"/>
          <w:b/>
          <w:spacing w:val="-11"/>
          <w:sz w:val="32"/>
        </w:rPr>
        <w:t xml:space="preserve"> </w:t>
      </w:r>
      <w:r>
        <w:rPr>
          <w:rFonts w:hint="default" w:ascii="Calibri" w:hAnsi="Calibri" w:cs="Calibri"/>
          <w:b/>
          <w:sz w:val="32"/>
        </w:rPr>
        <w:t>SOLUTIONING</w:t>
      </w:r>
    </w:p>
    <w:p>
      <w:pPr>
        <w:pStyle w:val="10"/>
        <w:numPr>
          <w:ilvl w:val="1"/>
          <w:numId w:val="4"/>
        </w:numPr>
        <w:tabs>
          <w:tab w:val="left" w:pos="1363"/>
        </w:tabs>
        <w:spacing w:before="189" w:after="0" w:line="240" w:lineRule="auto"/>
        <w:ind w:left="1362" w:right="0" w:hanging="423"/>
        <w:jc w:val="left"/>
        <w:rPr>
          <w:rFonts w:hint="default" w:ascii="Calibri" w:hAnsi="Calibri" w:cs="Calibri"/>
          <w:b/>
          <w:sz w:val="28"/>
        </w:rPr>
      </w:pPr>
      <w:bookmarkStart w:id="38" w:name="7.1 Feature 1"/>
      <w:bookmarkEnd w:id="38"/>
      <w:bookmarkStart w:id="39" w:name="7.1 Feature 1"/>
      <w:bookmarkEnd w:id="39"/>
      <w:r>
        <w:rPr>
          <w:rFonts w:hint="default" w:ascii="Calibri" w:hAnsi="Calibri" w:cs="Calibri"/>
          <w:b/>
          <w:sz w:val="28"/>
        </w:rPr>
        <w:t>Feature</w:t>
      </w:r>
      <w:r>
        <w:rPr>
          <w:rFonts w:hint="default" w:ascii="Calibri" w:hAnsi="Calibri" w:cs="Calibri"/>
          <w:b/>
          <w:spacing w:val="-8"/>
          <w:sz w:val="28"/>
        </w:rPr>
        <w:t xml:space="preserve"> </w:t>
      </w:r>
      <w:r>
        <w:rPr>
          <w:rFonts w:hint="default" w:ascii="Calibri" w:hAnsi="Calibri" w:cs="Calibri"/>
          <w:b/>
          <w:sz w:val="28"/>
        </w:rPr>
        <w:t>1</w:t>
      </w:r>
    </w:p>
    <w:p>
      <w:pPr>
        <w:pStyle w:val="6"/>
        <w:spacing w:before="10"/>
        <w:rPr>
          <w:rFonts w:hint="default" w:ascii="Calibri" w:hAnsi="Calibri" w:cs="Calibri"/>
          <w:b/>
          <w:sz w:val="11"/>
        </w:rPr>
      </w:pPr>
      <w:r>
        <w:rPr>
          <w:lang w:val="en-US"/>
        </w:rPr>
        <w:drawing>
          <wp:anchor distT="0" distB="0" distL="0" distR="0" simplePos="0" relativeHeight="251661312" behindDoc="0" locked="0" layoutInCell="1" allowOverlap="1">
            <wp:simplePos x="0" y="0"/>
            <wp:positionH relativeFrom="column">
              <wp:posOffset>574040</wp:posOffset>
            </wp:positionH>
            <wp:positionV relativeFrom="paragraph">
              <wp:posOffset>311150</wp:posOffset>
            </wp:positionV>
            <wp:extent cx="5731510" cy="2658745"/>
            <wp:effectExtent l="0" t="0" r="13970" b="82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cstate="print"/>
                    <a:srcRect t="12409" b="5121"/>
                    <a:stretch>
                      <a:fillRect/>
                    </a:stretch>
                  </pic:blipFill>
                  <pic:spPr>
                    <a:xfrm>
                      <a:off x="0" y="0"/>
                      <a:ext cx="5731510" cy="2658745"/>
                    </a:xfrm>
                    <a:prstGeom prst="rect">
                      <a:avLst/>
                    </a:prstGeom>
                  </pic:spPr>
                </pic:pic>
              </a:graphicData>
            </a:graphic>
          </wp:anchor>
        </w:drawing>
      </w:r>
    </w:p>
    <w:p>
      <w:pPr>
        <w:spacing w:after="0"/>
        <w:rPr>
          <w:rFonts w:hint="default" w:ascii="Calibri" w:hAnsi="Calibri" w:cs="Calibri"/>
          <w:sz w:val="11"/>
        </w:rPr>
        <w:sectPr>
          <w:pgSz w:w="11920" w:h="16850"/>
          <w:pgMar w:top="1560" w:right="380" w:bottom="280" w:left="500" w:header="720" w:footer="720" w:gutter="0"/>
          <w:cols w:space="720" w:num="1"/>
        </w:sectPr>
      </w:pPr>
    </w:p>
    <w:p>
      <w:pPr>
        <w:pStyle w:val="10"/>
        <w:numPr>
          <w:ilvl w:val="1"/>
          <w:numId w:val="4"/>
        </w:numPr>
        <w:tabs>
          <w:tab w:val="left" w:pos="1646"/>
        </w:tabs>
        <w:spacing w:before="21" w:after="0" w:line="240" w:lineRule="auto"/>
        <w:ind w:left="1646" w:right="0" w:hanging="423"/>
        <w:jc w:val="left"/>
        <w:rPr>
          <w:rFonts w:hint="default" w:ascii="Calibri" w:hAnsi="Calibri" w:cs="Calibri"/>
          <w:b/>
          <w:sz w:val="28"/>
        </w:rPr>
      </w:pPr>
      <w:r>
        <w:rPr>
          <w:rFonts w:hint="default" w:ascii="Calibri" w:hAnsi="Calibri" w:cs="Calibri"/>
          <w:b/>
          <w:sz w:val="28"/>
        </w:rPr>
        <w:t>Feature</w:t>
      </w:r>
      <w:r>
        <w:rPr>
          <w:rFonts w:hint="default" w:ascii="Calibri" w:hAnsi="Calibri" w:cs="Calibri"/>
          <w:b/>
          <w:spacing w:val="-5"/>
          <w:sz w:val="28"/>
        </w:rPr>
        <w:t xml:space="preserve"> </w:t>
      </w:r>
      <w:r>
        <w:rPr>
          <w:rFonts w:hint="default" w:ascii="Calibri" w:hAnsi="Calibri" w:cs="Calibri"/>
          <w:b/>
          <w:sz w:val="28"/>
        </w:rPr>
        <w:t>2</w:t>
      </w:r>
    </w:p>
    <w:p>
      <w:pPr>
        <w:pStyle w:val="10"/>
        <w:numPr>
          <w:numId w:val="0"/>
        </w:numPr>
        <w:tabs>
          <w:tab w:val="left" w:pos="1646"/>
        </w:tabs>
        <w:spacing w:before="21" w:after="0" w:line="240" w:lineRule="auto"/>
        <w:ind w:left="1223" w:leftChars="0" w:right="0" w:rightChars="0"/>
        <w:jc w:val="left"/>
        <w:rPr>
          <w:rFonts w:hint="default" w:ascii="Calibri" w:hAnsi="Calibri" w:cs="Calibri"/>
          <w:b/>
          <w:sz w:val="28"/>
          <w:lang w:val="en-IN"/>
        </w:rPr>
      </w:pPr>
      <w:r>
        <w:rPr>
          <w:rFonts w:hint="default" w:ascii="Calibri" w:hAnsi="Calibri" w:cs="Calibri"/>
          <w:b/>
          <w:sz w:val="28"/>
          <w:lang w:val="en-IN"/>
        </w:rPr>
        <w:t xml:space="preserve">      </w:t>
      </w:r>
      <w:r>
        <w:drawing>
          <wp:inline distT="0" distB="0" distL="0" distR="0">
            <wp:extent cx="5731510" cy="2506345"/>
            <wp:effectExtent l="0" t="0" r="13970" b="825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1" cstate="print"/>
                    <a:srcRect t="11424" b="10833"/>
                    <a:stretch>
                      <a:fillRect/>
                    </a:stretch>
                  </pic:blipFill>
                  <pic:spPr>
                    <a:xfrm>
                      <a:off x="0" y="0"/>
                      <a:ext cx="5731510" cy="2506345"/>
                    </a:xfrm>
                    <a:prstGeom prst="rect">
                      <a:avLst/>
                    </a:prstGeom>
                  </pic:spPr>
                </pic:pic>
              </a:graphicData>
            </a:graphic>
          </wp:inline>
        </w:drawing>
      </w:r>
    </w:p>
    <w:p>
      <w:pPr>
        <w:pStyle w:val="6"/>
        <w:rPr>
          <w:rFonts w:hint="default" w:ascii="Calibri" w:hAnsi="Calibri" w:cs="Calibri"/>
          <w:b/>
          <w:sz w:val="20"/>
        </w:rPr>
      </w:pPr>
    </w:p>
    <w:p>
      <w:pPr>
        <w:pStyle w:val="6"/>
        <w:rPr>
          <w:rFonts w:hint="default" w:ascii="Calibri" w:hAnsi="Calibri" w:cs="Calibri"/>
          <w:b/>
          <w:sz w:val="20"/>
          <w:lang w:val="en-IN"/>
        </w:rPr>
      </w:pPr>
      <w:r>
        <w:rPr>
          <w:rFonts w:hint="default" w:ascii="Calibri" w:hAnsi="Calibri" w:cs="Calibri"/>
          <w:b/>
          <w:sz w:val="20"/>
          <w:lang w:val="en-IN"/>
        </w:rPr>
        <w:tab/>
        <w:t/>
      </w:r>
      <w:r>
        <w:rPr>
          <w:rFonts w:hint="default" w:ascii="Calibri" w:hAnsi="Calibri" w:cs="Calibri"/>
          <w:b/>
          <w:sz w:val="20"/>
          <w:lang w:val="en-IN"/>
        </w:rPr>
        <w:tab/>
        <w:t>Current account</w:t>
      </w:r>
    </w:p>
    <w:p>
      <w:pPr>
        <w:pStyle w:val="6"/>
        <w:rPr>
          <w:rFonts w:hint="default" w:ascii="Calibri" w:hAnsi="Calibri" w:cs="Calibri"/>
          <w:b/>
          <w:sz w:val="20"/>
        </w:rPr>
      </w:pPr>
      <w:r>
        <w:rPr>
          <w:rFonts w:ascii="Calibri" w:hAnsi="Calibri" w:cs="Calibri"/>
        </w:rPr>
        <w:drawing>
          <wp:anchor distT="0" distB="0" distL="0" distR="0" simplePos="0" relativeHeight="251662336" behindDoc="0" locked="0" layoutInCell="1" allowOverlap="1">
            <wp:simplePos x="0" y="0"/>
            <wp:positionH relativeFrom="column">
              <wp:posOffset>1025525</wp:posOffset>
            </wp:positionH>
            <wp:positionV relativeFrom="paragraph">
              <wp:posOffset>115570</wp:posOffset>
            </wp:positionV>
            <wp:extent cx="5486400" cy="32639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srcRect t="13522" b="5660"/>
                    <a:stretch>
                      <a:fillRect/>
                    </a:stretch>
                  </pic:blipFill>
                  <pic:spPr>
                    <a:xfrm>
                      <a:off x="0" y="0"/>
                      <a:ext cx="5486400" cy="3263900"/>
                    </a:xfrm>
                    <a:prstGeom prst="rect">
                      <a:avLst/>
                    </a:prstGeom>
                    <a:noFill/>
                    <a:ln w="9525">
                      <a:noFill/>
                      <a:miter lim="800000"/>
                      <a:headEnd/>
                      <a:tailEnd/>
                    </a:ln>
                  </pic:spPr>
                </pic:pic>
              </a:graphicData>
            </a:graphic>
          </wp:anchor>
        </w:drawing>
      </w:r>
    </w:p>
    <w:p>
      <w:pPr>
        <w:pStyle w:val="6"/>
        <w:spacing w:before="2"/>
        <w:rPr>
          <w:rFonts w:hint="default" w:ascii="Calibri" w:hAnsi="Calibri" w:cs="Calibri"/>
          <w:b/>
          <w:sz w:val="18"/>
        </w:rPr>
      </w:pPr>
    </w:p>
    <w:p>
      <w:pPr>
        <w:spacing w:after="0"/>
        <w:rPr>
          <w:rFonts w:hint="default" w:ascii="Calibri" w:hAnsi="Calibri" w:cs="Calibri"/>
          <w:sz w:val="18"/>
        </w:rPr>
      </w:pPr>
    </w:p>
    <w:p>
      <w:pPr>
        <w:spacing w:after="0"/>
        <w:rPr>
          <w:rFonts w:hint="default" w:ascii="Calibri" w:hAnsi="Calibri" w:cs="Calibri"/>
          <w:sz w:val="18"/>
        </w:rPr>
      </w:pPr>
    </w:p>
    <w:p>
      <w:pPr>
        <w:spacing w:after="0"/>
        <w:rPr>
          <w:rFonts w:hint="default" w:ascii="Calibri" w:hAnsi="Calibri" w:cs="Calibri"/>
          <w:sz w:val="18"/>
        </w:rPr>
        <w:sectPr>
          <w:pgSz w:w="11920" w:h="16850"/>
          <w:pgMar w:top="1380" w:right="380" w:bottom="280" w:left="500" w:header="720" w:footer="720" w:gutter="0"/>
          <w:cols w:space="720" w:num="1"/>
        </w:sectPr>
      </w:pPr>
      <w:r>
        <w:rPr>
          <w:lang w:val="en-US"/>
        </w:rPr>
        <w:drawing>
          <wp:anchor distT="0" distB="0" distL="0" distR="0" simplePos="0" relativeHeight="251663360" behindDoc="0" locked="0" layoutInCell="1" allowOverlap="1">
            <wp:simplePos x="0" y="0"/>
            <wp:positionH relativeFrom="column">
              <wp:posOffset>1019810</wp:posOffset>
            </wp:positionH>
            <wp:positionV relativeFrom="paragraph">
              <wp:posOffset>3244215</wp:posOffset>
            </wp:positionV>
            <wp:extent cx="5731510" cy="2646045"/>
            <wp:effectExtent l="0" t="0" r="1397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cstate="print"/>
                    <a:srcRect t="12015" b="5909"/>
                    <a:stretch>
                      <a:fillRect/>
                    </a:stretch>
                  </pic:blipFill>
                  <pic:spPr>
                    <a:xfrm>
                      <a:off x="0" y="0"/>
                      <a:ext cx="5731510" cy="2646045"/>
                    </a:xfrm>
                    <a:prstGeom prst="rect">
                      <a:avLst/>
                    </a:prstGeom>
                  </pic:spPr>
                </pic:pic>
              </a:graphicData>
            </a:graphic>
          </wp:anchor>
        </w:drawing>
      </w:r>
    </w:p>
    <w:p>
      <w:pPr>
        <w:pStyle w:val="10"/>
        <w:numPr>
          <w:ilvl w:val="0"/>
          <w:numId w:val="4"/>
        </w:numPr>
        <w:tabs>
          <w:tab w:val="left" w:pos="1263"/>
        </w:tabs>
        <w:spacing w:before="19" w:after="0" w:line="240" w:lineRule="auto"/>
        <w:ind w:left="1262" w:right="0" w:hanging="323"/>
        <w:jc w:val="left"/>
        <w:rPr>
          <w:rFonts w:hint="default" w:ascii="Calibri" w:hAnsi="Calibri" w:cs="Calibri"/>
          <w:b/>
          <w:sz w:val="32"/>
        </w:rPr>
      </w:pPr>
      <w:bookmarkStart w:id="40" w:name="8. TESTING"/>
      <w:bookmarkEnd w:id="40"/>
      <w:bookmarkStart w:id="41" w:name="8. TESTING"/>
      <w:bookmarkEnd w:id="41"/>
      <w:r>
        <w:rPr>
          <w:rFonts w:hint="default" w:ascii="Calibri" w:hAnsi="Calibri" w:cs="Calibri"/>
          <w:b/>
          <w:sz w:val="32"/>
        </w:rPr>
        <w:t>TESTING</w:t>
      </w:r>
    </w:p>
    <w:p>
      <w:pPr>
        <w:pStyle w:val="10"/>
        <w:numPr>
          <w:ilvl w:val="1"/>
          <w:numId w:val="4"/>
        </w:numPr>
        <w:tabs>
          <w:tab w:val="left" w:pos="1363"/>
        </w:tabs>
        <w:spacing w:before="192" w:after="0" w:line="240" w:lineRule="auto"/>
        <w:ind w:left="1362" w:right="0" w:hanging="423"/>
        <w:jc w:val="left"/>
        <w:rPr>
          <w:rFonts w:hint="default" w:ascii="Calibri" w:hAnsi="Calibri" w:cs="Calibri"/>
          <w:b/>
          <w:sz w:val="28"/>
        </w:rPr>
      </w:pPr>
      <w:bookmarkStart w:id="42" w:name="8.1 Test Cases"/>
      <w:bookmarkEnd w:id="42"/>
      <w:bookmarkStart w:id="43" w:name="8.1 Test Cases"/>
      <w:bookmarkEnd w:id="43"/>
      <w:r>
        <w:rPr>
          <w:rFonts w:hint="default" w:ascii="Calibri" w:hAnsi="Calibri" w:cs="Calibri"/>
          <w:b/>
          <w:sz w:val="28"/>
        </w:rPr>
        <w:t>Test</w:t>
      </w:r>
      <w:r>
        <w:rPr>
          <w:rFonts w:hint="default" w:ascii="Calibri" w:hAnsi="Calibri" w:cs="Calibri"/>
          <w:b/>
          <w:spacing w:val="-11"/>
          <w:sz w:val="28"/>
        </w:rPr>
        <w:t xml:space="preserve"> </w:t>
      </w:r>
      <w:r>
        <w:rPr>
          <w:rFonts w:hint="default" w:ascii="Calibri" w:hAnsi="Calibri" w:cs="Calibri"/>
          <w:b/>
          <w:sz w:val="28"/>
        </w:rPr>
        <w:t>Cases</w:t>
      </w:r>
    </w:p>
    <w:p>
      <w:pPr>
        <w:pStyle w:val="6"/>
        <w:rPr>
          <w:rFonts w:hint="default" w:ascii="Calibri" w:hAnsi="Calibri" w:cs="Calibri"/>
          <w:b/>
          <w:sz w:val="20"/>
        </w:rPr>
      </w:pPr>
    </w:p>
    <w:p>
      <w:pPr>
        <w:pStyle w:val="6"/>
        <w:rPr>
          <w:rFonts w:hint="default" w:ascii="Calibri" w:hAnsi="Calibri" w:cs="Calibri"/>
          <w:b/>
          <w:sz w:val="20"/>
        </w:rPr>
      </w:pPr>
    </w:p>
    <w:p>
      <w:pPr>
        <w:pStyle w:val="6"/>
        <w:spacing w:before="11"/>
        <w:rPr>
          <w:rFonts w:hint="default" w:ascii="Calibri" w:hAnsi="Calibri" w:cs="Calibri"/>
          <w:b/>
          <w:sz w:val="25"/>
        </w:rPr>
      </w:pPr>
      <w:r>
        <w:rPr>
          <w:rFonts w:hint="default" w:ascii="Calibri" w:hAnsi="Calibri" w:cs="Calibri"/>
        </w:rPr>
        <w:drawing>
          <wp:anchor distT="0" distB="0" distL="0" distR="0" simplePos="0" relativeHeight="251659264" behindDoc="0" locked="0" layoutInCell="1" allowOverlap="1">
            <wp:simplePos x="0" y="0"/>
            <wp:positionH relativeFrom="page">
              <wp:posOffset>656590</wp:posOffset>
            </wp:positionH>
            <wp:positionV relativeFrom="paragraph">
              <wp:posOffset>225425</wp:posOffset>
            </wp:positionV>
            <wp:extent cx="6253480" cy="3823335"/>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jpeg"/>
                    <pic:cNvPicPr>
                      <a:picLocks noChangeAspect="1"/>
                    </pic:cNvPicPr>
                  </pic:nvPicPr>
                  <pic:blipFill>
                    <a:blip r:embed="rId24" cstate="print"/>
                    <a:stretch>
                      <a:fillRect/>
                    </a:stretch>
                  </pic:blipFill>
                  <pic:spPr>
                    <a:xfrm>
                      <a:off x="0" y="0"/>
                      <a:ext cx="6253260" cy="3823335"/>
                    </a:xfrm>
                    <a:prstGeom prst="rect">
                      <a:avLst/>
                    </a:prstGeom>
                  </pic:spPr>
                </pic:pic>
              </a:graphicData>
            </a:graphic>
          </wp:anchor>
        </w:drawing>
      </w:r>
    </w:p>
    <w:p>
      <w:pPr>
        <w:pStyle w:val="6"/>
        <w:rPr>
          <w:rFonts w:hint="default" w:ascii="Calibri" w:hAnsi="Calibri" w:cs="Calibri"/>
          <w:b/>
          <w:sz w:val="28"/>
        </w:rPr>
      </w:pPr>
    </w:p>
    <w:p>
      <w:pPr>
        <w:pStyle w:val="6"/>
        <w:spacing w:before="3"/>
        <w:rPr>
          <w:rFonts w:hint="default" w:ascii="Calibri" w:hAnsi="Calibri" w:cs="Calibri"/>
          <w:b/>
          <w:sz w:val="22"/>
        </w:rPr>
      </w:pPr>
    </w:p>
    <w:p>
      <w:pPr>
        <w:pStyle w:val="10"/>
        <w:numPr>
          <w:ilvl w:val="1"/>
          <w:numId w:val="4"/>
        </w:numPr>
        <w:tabs>
          <w:tab w:val="left" w:pos="1363"/>
        </w:tabs>
        <w:spacing w:before="0" w:after="0" w:line="240" w:lineRule="auto"/>
        <w:ind w:left="1362" w:right="0" w:hanging="423"/>
        <w:jc w:val="left"/>
        <w:rPr>
          <w:rFonts w:hint="default" w:ascii="Calibri" w:hAnsi="Calibri" w:cs="Calibri"/>
          <w:b/>
          <w:sz w:val="28"/>
        </w:rPr>
      </w:pPr>
      <w:r>
        <w:rPr>
          <w:rFonts w:hint="default" w:ascii="Calibri" w:hAnsi="Calibri" w:cs="Calibri"/>
          <w:b/>
          <w:sz w:val="28"/>
        </w:rPr>
        <w:t>User Acceptance</w:t>
      </w:r>
      <w:r>
        <w:rPr>
          <w:rFonts w:hint="default" w:ascii="Calibri" w:hAnsi="Calibri" w:cs="Calibri"/>
          <w:b/>
          <w:spacing w:val="-11"/>
          <w:sz w:val="28"/>
        </w:rPr>
        <w:t xml:space="preserve"> </w:t>
      </w:r>
      <w:r>
        <w:rPr>
          <w:rFonts w:hint="default" w:ascii="Calibri" w:hAnsi="Calibri" w:cs="Calibri"/>
          <w:b/>
          <w:sz w:val="28"/>
        </w:rPr>
        <w:t>Testing</w:t>
      </w:r>
    </w:p>
    <w:p>
      <w:pPr>
        <w:pStyle w:val="6"/>
        <w:spacing w:before="11"/>
        <w:rPr>
          <w:rFonts w:hint="default" w:ascii="Calibri" w:hAnsi="Calibri" w:cs="Calibri"/>
          <w:b/>
          <w:sz w:val="21"/>
        </w:rPr>
      </w:pPr>
    </w:p>
    <w:p>
      <w:pPr>
        <w:spacing w:before="0"/>
        <w:ind w:left="2747" w:right="0" w:firstLine="0"/>
        <w:jc w:val="left"/>
        <w:rPr>
          <w:rFonts w:hint="default" w:ascii="Calibri" w:hAnsi="Calibri" w:cs="Calibri"/>
          <w:sz w:val="32"/>
        </w:rPr>
      </w:pPr>
      <w:r>
        <w:rPr>
          <w:rFonts w:hint="default" w:ascii="Calibri" w:hAnsi="Calibri" w:cs="Calibri"/>
          <w:sz w:val="32"/>
        </w:rPr>
        <w:t>UAT Execution &amp; Report Submission</w:t>
      </w:r>
    </w:p>
    <w:p>
      <w:pPr>
        <w:pStyle w:val="6"/>
        <w:spacing w:before="4"/>
        <w:rPr>
          <w:rFonts w:hint="default" w:ascii="Calibri" w:hAnsi="Calibri" w:cs="Calibri"/>
          <w:sz w:val="43"/>
        </w:rPr>
      </w:pPr>
    </w:p>
    <w:p>
      <w:pPr>
        <w:pStyle w:val="3"/>
        <w:numPr>
          <w:numId w:val="0"/>
        </w:numPr>
        <w:tabs>
          <w:tab w:val="left" w:pos="2040"/>
        </w:tabs>
        <w:spacing w:before="0" w:after="0" w:line="240" w:lineRule="auto"/>
        <w:ind w:left="1678" w:leftChars="0" w:right="0" w:rightChars="0"/>
        <w:jc w:val="left"/>
        <w:rPr>
          <w:rFonts w:hint="default" w:ascii="Calibri" w:hAnsi="Calibri" w:cs="Calibri"/>
        </w:rPr>
      </w:pPr>
      <w:bookmarkStart w:id="44" w:name="a) Purpose of Document"/>
      <w:bookmarkEnd w:id="44"/>
      <w:bookmarkStart w:id="45" w:name="a) Purpose of Document"/>
      <w:bookmarkEnd w:id="45"/>
      <w:r>
        <w:rPr>
          <w:rFonts w:hint="default" w:ascii="Calibri" w:hAnsi="Calibri" w:cs="Calibri"/>
          <w:lang w:val="en-IN"/>
        </w:rPr>
        <w:t xml:space="preserve">A </w:t>
      </w:r>
      <w:r>
        <w:rPr>
          <w:rFonts w:hint="default" w:ascii="Calibri" w:hAnsi="Calibri" w:cs="Calibri"/>
        </w:rPr>
        <w:t>Purpose of</w:t>
      </w:r>
      <w:r>
        <w:rPr>
          <w:rFonts w:hint="default" w:ascii="Calibri" w:hAnsi="Calibri" w:cs="Calibri"/>
          <w:spacing w:val="4"/>
        </w:rPr>
        <w:t xml:space="preserve"> </w:t>
      </w:r>
      <w:r>
        <w:rPr>
          <w:rFonts w:hint="default" w:ascii="Calibri" w:hAnsi="Calibri" w:cs="Calibri"/>
        </w:rPr>
        <w:t>Document</w:t>
      </w:r>
    </w:p>
    <w:p>
      <w:pPr>
        <w:pStyle w:val="6"/>
        <w:spacing w:before="127" w:line="297" w:lineRule="auto"/>
        <w:ind w:left="2097" w:right="1778"/>
        <w:jc w:val="both"/>
        <w:rPr>
          <w:rFonts w:hint="default" w:ascii="Calibri" w:hAnsi="Calibri" w:cs="Calibri"/>
        </w:rPr>
      </w:pPr>
      <w:r>
        <w:rPr>
          <w:rFonts w:hint="default" w:ascii="Calibri" w:hAnsi="Calibri" w:cs="Calibri"/>
        </w:rPr>
        <w:t>The purpose of this document is to briefly explain the test coverage and open issues of the AI-based discourse for Banking Industry project at the time of the release to User Acceptance Testing (UAT).</w:t>
      </w:r>
    </w:p>
    <w:p>
      <w:pPr>
        <w:pStyle w:val="10"/>
        <w:numPr>
          <w:numId w:val="0"/>
        </w:numPr>
        <w:tabs>
          <w:tab w:val="left" w:pos="2040"/>
        </w:tabs>
        <w:spacing w:before="0" w:after="0" w:line="437" w:lineRule="exact"/>
        <w:ind w:left="1678" w:leftChars="0" w:right="0" w:rightChars="0"/>
        <w:jc w:val="left"/>
        <w:rPr>
          <w:rFonts w:hint="default" w:ascii="Calibri" w:hAnsi="Calibri" w:cs="Calibri"/>
          <w:sz w:val="28"/>
        </w:rPr>
      </w:pPr>
      <w:r>
        <w:rPr>
          <w:rFonts w:hint="default" w:ascii="Calibri" w:hAnsi="Calibri" w:cs="Calibri"/>
          <w:w w:val="95"/>
          <w:sz w:val="28"/>
          <w:lang w:val="en-IN"/>
        </w:rPr>
        <w:t xml:space="preserve">B </w:t>
      </w:r>
      <w:r>
        <w:rPr>
          <w:rFonts w:hint="default" w:ascii="Calibri" w:hAnsi="Calibri" w:cs="Calibri"/>
          <w:w w:val="95"/>
          <w:sz w:val="28"/>
        </w:rPr>
        <w:t>Defect</w:t>
      </w:r>
      <w:r>
        <w:rPr>
          <w:rFonts w:hint="default" w:ascii="Calibri" w:hAnsi="Calibri" w:cs="Calibri"/>
          <w:spacing w:val="-40"/>
          <w:w w:val="95"/>
          <w:sz w:val="28"/>
        </w:rPr>
        <w:t xml:space="preserve"> </w:t>
      </w:r>
      <w:r>
        <w:rPr>
          <w:rFonts w:hint="default" w:ascii="Calibri" w:hAnsi="Calibri" w:cs="Calibri"/>
          <w:w w:val="95"/>
          <w:sz w:val="28"/>
        </w:rPr>
        <w:t>Analysis</w:t>
      </w:r>
    </w:p>
    <w:p>
      <w:pPr>
        <w:pStyle w:val="6"/>
        <w:spacing w:before="138" w:line="283" w:lineRule="auto"/>
        <w:ind w:left="2097" w:right="2415"/>
        <w:rPr>
          <w:rFonts w:hint="default" w:ascii="Calibri" w:hAnsi="Calibri" w:cs="Calibri"/>
        </w:rPr>
      </w:pPr>
      <w:r>
        <w:rPr>
          <w:rFonts w:hint="default" w:ascii="Calibri" w:hAnsi="Calibri" w:cs="Calibri"/>
        </w:rPr>
        <w:t>This report shows the number of resolved or closed bugs at each severity</w:t>
      </w:r>
      <w:r>
        <w:rPr>
          <w:rFonts w:hint="default" w:ascii="Calibri" w:hAnsi="Calibri" w:cs="Calibri"/>
          <w:lang w:val="en-IN"/>
        </w:rPr>
        <w:t xml:space="preserve"> </w:t>
      </w:r>
      <w:r>
        <w:rPr>
          <w:rFonts w:hint="default" w:ascii="Calibri" w:hAnsi="Calibri" w:cs="Calibri"/>
        </w:rPr>
        <w:t>level, and how they were resolved.</w:t>
      </w:r>
    </w:p>
    <w:p>
      <w:pPr>
        <w:spacing w:after="0" w:line="283" w:lineRule="auto"/>
        <w:rPr>
          <w:rFonts w:hint="default" w:ascii="Calibri" w:hAnsi="Calibri" w:cs="Calibri"/>
        </w:rPr>
        <w:sectPr>
          <w:pgSz w:w="11920" w:h="16850"/>
          <w:pgMar w:top="1380" w:right="380" w:bottom="280" w:left="500" w:header="720" w:footer="720" w:gutter="0"/>
          <w:cols w:space="720" w:num="1"/>
        </w:sectPr>
      </w:pPr>
    </w:p>
    <w:tbl>
      <w:tblPr>
        <w:tblStyle w:val="5"/>
        <w:tblW w:w="0" w:type="auto"/>
        <w:tblInd w:w="820" w:type="dxa"/>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Layout w:type="fixed"/>
        <w:tblCellMar>
          <w:top w:w="0" w:type="dxa"/>
          <w:left w:w="0" w:type="dxa"/>
          <w:bottom w:w="0" w:type="dxa"/>
          <w:right w:w="0" w:type="dxa"/>
        </w:tblCellMar>
      </w:tblPr>
      <w:tblGrid>
        <w:gridCol w:w="1526"/>
        <w:gridCol w:w="1450"/>
        <w:gridCol w:w="1563"/>
        <w:gridCol w:w="1704"/>
        <w:gridCol w:w="1702"/>
        <w:gridCol w:w="1985"/>
      </w:tblGrid>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643" w:hRule="atLeast"/>
        </w:trPr>
        <w:tc>
          <w:tcPr>
            <w:tcW w:w="1526" w:type="dxa"/>
            <w:tcBorders>
              <w:top w:val="nil"/>
              <w:left w:val="nil"/>
            </w:tcBorders>
            <w:shd w:val="clear" w:color="auto" w:fill="EDEDED"/>
          </w:tcPr>
          <w:p>
            <w:pPr>
              <w:pStyle w:val="11"/>
              <w:spacing w:before="93"/>
              <w:ind w:left="287"/>
              <w:jc w:val="left"/>
              <w:rPr>
                <w:rFonts w:hint="default" w:ascii="Calibri" w:hAnsi="Calibri" w:cs="Calibri"/>
                <w:b/>
                <w:sz w:val="24"/>
              </w:rPr>
            </w:pPr>
            <w:r>
              <w:rPr>
                <w:rFonts w:hint="default" w:ascii="Calibri" w:hAnsi="Calibri" w:cs="Calibri"/>
                <w:b/>
                <w:color w:val="424242"/>
                <w:sz w:val="24"/>
              </w:rPr>
              <w:t>Resolution</w:t>
            </w:r>
          </w:p>
        </w:tc>
        <w:tc>
          <w:tcPr>
            <w:tcW w:w="1450" w:type="dxa"/>
            <w:tcBorders>
              <w:top w:val="nil"/>
            </w:tcBorders>
            <w:shd w:val="clear" w:color="auto" w:fill="EDEDED"/>
          </w:tcPr>
          <w:p>
            <w:pPr>
              <w:pStyle w:val="11"/>
              <w:spacing w:before="91" w:line="264" w:lineRule="exact"/>
              <w:ind w:left="651" w:right="214" w:hanging="342"/>
              <w:jc w:val="left"/>
              <w:rPr>
                <w:rFonts w:hint="default" w:ascii="Calibri" w:hAnsi="Calibri" w:cs="Calibri"/>
                <w:b/>
                <w:sz w:val="24"/>
              </w:rPr>
            </w:pPr>
            <w:r>
              <w:rPr>
                <w:rFonts w:hint="default" w:ascii="Calibri" w:hAnsi="Calibri" w:cs="Calibri"/>
                <w:b/>
                <w:color w:val="424242"/>
                <w:sz w:val="24"/>
              </w:rPr>
              <w:t>Severity 1</w:t>
            </w:r>
          </w:p>
        </w:tc>
        <w:tc>
          <w:tcPr>
            <w:tcW w:w="1563" w:type="dxa"/>
            <w:tcBorders>
              <w:top w:val="nil"/>
            </w:tcBorders>
            <w:shd w:val="clear" w:color="auto" w:fill="EDEDED"/>
          </w:tcPr>
          <w:p>
            <w:pPr>
              <w:pStyle w:val="11"/>
              <w:spacing w:before="91" w:line="264" w:lineRule="exact"/>
              <w:ind w:left="717" w:right="342" w:hanging="341"/>
              <w:jc w:val="left"/>
              <w:rPr>
                <w:rFonts w:hint="default" w:ascii="Calibri" w:hAnsi="Calibri" w:cs="Calibri"/>
                <w:b/>
                <w:sz w:val="24"/>
              </w:rPr>
            </w:pPr>
            <w:r>
              <w:rPr>
                <w:rFonts w:hint="default" w:ascii="Calibri" w:hAnsi="Calibri" w:cs="Calibri"/>
                <w:b/>
                <w:color w:val="424242"/>
                <w:sz w:val="24"/>
              </w:rPr>
              <w:t>Severity 2</w:t>
            </w:r>
          </w:p>
        </w:tc>
        <w:tc>
          <w:tcPr>
            <w:tcW w:w="1704" w:type="dxa"/>
            <w:tcBorders>
              <w:top w:val="nil"/>
            </w:tcBorders>
            <w:shd w:val="clear" w:color="auto" w:fill="EDEDED"/>
          </w:tcPr>
          <w:p>
            <w:pPr>
              <w:pStyle w:val="11"/>
              <w:spacing w:before="91" w:line="264" w:lineRule="exact"/>
              <w:ind w:left="782" w:right="341" w:hanging="346"/>
              <w:jc w:val="left"/>
              <w:rPr>
                <w:rFonts w:hint="default" w:ascii="Calibri" w:hAnsi="Calibri" w:cs="Calibri"/>
                <w:b/>
                <w:sz w:val="24"/>
              </w:rPr>
            </w:pPr>
            <w:r>
              <w:rPr>
                <w:rFonts w:hint="default" w:ascii="Calibri" w:hAnsi="Calibri" w:cs="Calibri"/>
                <w:b/>
                <w:color w:val="424242"/>
                <w:sz w:val="24"/>
              </w:rPr>
              <w:t>Severity 3</w:t>
            </w:r>
          </w:p>
        </w:tc>
        <w:tc>
          <w:tcPr>
            <w:tcW w:w="1702" w:type="dxa"/>
            <w:tcBorders>
              <w:top w:val="nil"/>
            </w:tcBorders>
            <w:shd w:val="clear" w:color="auto" w:fill="EDEDED"/>
          </w:tcPr>
          <w:p>
            <w:pPr>
              <w:pStyle w:val="11"/>
              <w:spacing w:before="91" w:line="264" w:lineRule="exact"/>
              <w:ind w:left="795" w:right="403" w:hanging="341"/>
              <w:jc w:val="left"/>
              <w:rPr>
                <w:rFonts w:hint="default" w:ascii="Calibri" w:hAnsi="Calibri" w:cs="Calibri"/>
                <w:b/>
                <w:sz w:val="24"/>
              </w:rPr>
            </w:pPr>
            <w:r>
              <w:rPr>
                <w:rFonts w:hint="default" w:ascii="Calibri" w:hAnsi="Calibri" w:cs="Calibri"/>
                <w:b/>
                <w:color w:val="424242"/>
                <w:sz w:val="24"/>
              </w:rPr>
              <w:t>Severity 4</w:t>
            </w:r>
          </w:p>
        </w:tc>
        <w:tc>
          <w:tcPr>
            <w:tcW w:w="1985" w:type="dxa"/>
            <w:tcBorders>
              <w:top w:val="nil"/>
              <w:right w:val="nil"/>
            </w:tcBorders>
            <w:shd w:val="clear" w:color="auto" w:fill="EDEDED"/>
          </w:tcPr>
          <w:p>
            <w:pPr>
              <w:pStyle w:val="11"/>
              <w:spacing w:before="93"/>
              <w:ind w:left="527" w:right="566"/>
              <w:rPr>
                <w:rFonts w:hint="default" w:ascii="Calibri" w:hAnsi="Calibri" w:cs="Calibri"/>
                <w:b/>
                <w:sz w:val="24"/>
              </w:rPr>
            </w:pPr>
            <w:r>
              <w:rPr>
                <w:rFonts w:hint="default" w:ascii="Calibri" w:hAnsi="Calibri" w:cs="Calibri"/>
                <w:b/>
                <w:color w:val="424242"/>
                <w:sz w:val="24"/>
              </w:rPr>
              <w:t>Subtotal</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2" w:hRule="atLeast"/>
        </w:trPr>
        <w:tc>
          <w:tcPr>
            <w:tcW w:w="1526" w:type="dxa"/>
            <w:tcBorders>
              <w:left w:val="nil"/>
            </w:tcBorders>
          </w:tcPr>
          <w:p>
            <w:pPr>
              <w:pStyle w:val="11"/>
              <w:ind w:left="105"/>
              <w:jc w:val="left"/>
              <w:rPr>
                <w:rFonts w:hint="default" w:ascii="Calibri" w:hAnsi="Calibri" w:cs="Calibri"/>
                <w:sz w:val="21"/>
              </w:rPr>
            </w:pPr>
            <w:r>
              <w:rPr>
                <w:rFonts w:hint="default" w:ascii="Calibri" w:hAnsi="Calibri" w:cs="Calibri"/>
                <w:w w:val="105"/>
                <w:sz w:val="21"/>
              </w:rPr>
              <w:t>By Design</w:t>
            </w:r>
          </w:p>
        </w:tc>
        <w:tc>
          <w:tcPr>
            <w:tcW w:w="1450" w:type="dxa"/>
          </w:tcPr>
          <w:p>
            <w:pPr>
              <w:pStyle w:val="11"/>
              <w:ind w:right="14"/>
              <w:rPr>
                <w:rFonts w:hint="default" w:ascii="Calibri" w:hAnsi="Calibri" w:cs="Calibri"/>
                <w:sz w:val="21"/>
              </w:rPr>
            </w:pPr>
            <w:r>
              <w:rPr>
                <w:rFonts w:hint="default" w:ascii="Calibri" w:hAnsi="Calibri" w:cs="Calibri"/>
                <w:w w:val="100"/>
                <w:sz w:val="21"/>
              </w:rPr>
              <w:t>1</w:t>
            </w:r>
          </w:p>
        </w:tc>
        <w:tc>
          <w:tcPr>
            <w:tcW w:w="1563" w:type="dxa"/>
          </w:tcPr>
          <w:p>
            <w:pPr>
              <w:pStyle w:val="11"/>
              <w:rPr>
                <w:rFonts w:hint="default" w:ascii="Calibri" w:hAnsi="Calibri" w:cs="Calibri"/>
                <w:sz w:val="21"/>
              </w:rPr>
            </w:pPr>
            <w:r>
              <w:rPr>
                <w:rFonts w:hint="default" w:ascii="Calibri" w:hAnsi="Calibri" w:cs="Calibri"/>
                <w:w w:val="100"/>
                <w:sz w:val="21"/>
              </w:rPr>
              <w:t>0</w:t>
            </w:r>
          </w:p>
        </w:tc>
        <w:tc>
          <w:tcPr>
            <w:tcW w:w="1704" w:type="dxa"/>
          </w:tcPr>
          <w:p>
            <w:pPr>
              <w:pStyle w:val="11"/>
              <w:ind w:right="19"/>
              <w:rPr>
                <w:rFonts w:hint="default" w:ascii="Calibri" w:hAnsi="Calibri" w:cs="Calibri"/>
                <w:sz w:val="21"/>
              </w:rPr>
            </w:pPr>
            <w:r>
              <w:rPr>
                <w:rFonts w:hint="default" w:ascii="Calibri" w:hAnsi="Calibri" w:cs="Calibri"/>
                <w:w w:val="100"/>
                <w:sz w:val="21"/>
              </w:rPr>
              <w:t>0</w:t>
            </w:r>
          </w:p>
        </w:tc>
        <w:tc>
          <w:tcPr>
            <w:tcW w:w="1702" w:type="dxa"/>
          </w:tcPr>
          <w:p>
            <w:pPr>
              <w:pStyle w:val="11"/>
              <w:ind w:right="35"/>
              <w:rPr>
                <w:rFonts w:hint="default" w:ascii="Calibri" w:hAnsi="Calibri" w:cs="Calibri"/>
                <w:sz w:val="21"/>
              </w:rPr>
            </w:pPr>
            <w:r>
              <w:rPr>
                <w:rFonts w:hint="default" w:ascii="Calibri" w:hAnsi="Calibri" w:cs="Calibri"/>
                <w:w w:val="100"/>
                <w:sz w:val="21"/>
              </w:rPr>
              <w:t>0</w:t>
            </w:r>
          </w:p>
        </w:tc>
        <w:tc>
          <w:tcPr>
            <w:tcW w:w="1985" w:type="dxa"/>
            <w:tcBorders>
              <w:right w:val="nil"/>
            </w:tcBorders>
          </w:tcPr>
          <w:p>
            <w:pPr>
              <w:pStyle w:val="11"/>
              <w:ind w:right="38"/>
              <w:rPr>
                <w:rFonts w:hint="default" w:ascii="Calibri" w:hAnsi="Calibri" w:cs="Calibri"/>
                <w:sz w:val="21"/>
              </w:rPr>
            </w:pPr>
            <w:r>
              <w:rPr>
                <w:rFonts w:hint="default" w:ascii="Calibri" w:hAnsi="Calibri" w:cs="Calibri"/>
                <w:w w:val="100"/>
                <w:sz w:val="21"/>
              </w:rPr>
              <w:t>1</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7" w:hRule="atLeast"/>
        </w:trPr>
        <w:tc>
          <w:tcPr>
            <w:tcW w:w="1526" w:type="dxa"/>
            <w:tcBorders>
              <w:left w:val="nil"/>
            </w:tcBorders>
          </w:tcPr>
          <w:p>
            <w:pPr>
              <w:pStyle w:val="11"/>
              <w:spacing w:before="119"/>
              <w:ind w:left="105"/>
              <w:jc w:val="left"/>
              <w:rPr>
                <w:rFonts w:hint="default" w:ascii="Calibri" w:hAnsi="Calibri" w:cs="Calibri"/>
                <w:sz w:val="21"/>
              </w:rPr>
            </w:pPr>
            <w:r>
              <w:rPr>
                <w:rFonts w:hint="default" w:ascii="Calibri" w:hAnsi="Calibri" w:cs="Calibri"/>
                <w:w w:val="105"/>
                <w:sz w:val="21"/>
              </w:rPr>
              <w:t>Duplicate</w:t>
            </w:r>
          </w:p>
        </w:tc>
        <w:tc>
          <w:tcPr>
            <w:tcW w:w="1450" w:type="dxa"/>
          </w:tcPr>
          <w:p>
            <w:pPr>
              <w:pStyle w:val="11"/>
              <w:spacing w:before="119"/>
              <w:ind w:right="14"/>
              <w:rPr>
                <w:rFonts w:hint="default" w:ascii="Calibri" w:hAnsi="Calibri" w:cs="Calibri"/>
                <w:sz w:val="21"/>
              </w:rPr>
            </w:pPr>
            <w:r>
              <w:rPr>
                <w:rFonts w:hint="default" w:ascii="Calibri" w:hAnsi="Calibri" w:cs="Calibri"/>
                <w:w w:val="100"/>
                <w:sz w:val="21"/>
              </w:rPr>
              <w:t>3</w:t>
            </w:r>
          </w:p>
        </w:tc>
        <w:tc>
          <w:tcPr>
            <w:tcW w:w="1563" w:type="dxa"/>
          </w:tcPr>
          <w:p>
            <w:pPr>
              <w:pStyle w:val="11"/>
              <w:spacing w:before="119"/>
              <w:rPr>
                <w:rFonts w:hint="default" w:ascii="Calibri" w:hAnsi="Calibri" w:cs="Calibri"/>
                <w:sz w:val="21"/>
              </w:rPr>
            </w:pPr>
            <w:r>
              <w:rPr>
                <w:rFonts w:hint="default" w:ascii="Calibri" w:hAnsi="Calibri" w:cs="Calibri"/>
                <w:w w:val="100"/>
                <w:sz w:val="21"/>
              </w:rPr>
              <w:t>1</w:t>
            </w:r>
          </w:p>
        </w:tc>
        <w:tc>
          <w:tcPr>
            <w:tcW w:w="1704" w:type="dxa"/>
          </w:tcPr>
          <w:p>
            <w:pPr>
              <w:pStyle w:val="11"/>
              <w:spacing w:before="119"/>
              <w:ind w:right="19"/>
              <w:rPr>
                <w:rFonts w:hint="default" w:ascii="Calibri" w:hAnsi="Calibri" w:cs="Calibri"/>
                <w:sz w:val="21"/>
              </w:rPr>
            </w:pPr>
            <w:r>
              <w:rPr>
                <w:rFonts w:hint="default" w:ascii="Calibri" w:hAnsi="Calibri" w:cs="Calibri"/>
                <w:w w:val="100"/>
                <w:sz w:val="21"/>
              </w:rPr>
              <w:t>0</w:t>
            </w:r>
          </w:p>
        </w:tc>
        <w:tc>
          <w:tcPr>
            <w:tcW w:w="1702" w:type="dxa"/>
          </w:tcPr>
          <w:p>
            <w:pPr>
              <w:pStyle w:val="11"/>
              <w:spacing w:before="119"/>
              <w:ind w:right="35"/>
              <w:rPr>
                <w:rFonts w:hint="default" w:ascii="Calibri" w:hAnsi="Calibri" w:cs="Calibri"/>
                <w:sz w:val="21"/>
              </w:rPr>
            </w:pPr>
            <w:r>
              <w:rPr>
                <w:rFonts w:hint="default" w:ascii="Calibri" w:hAnsi="Calibri" w:cs="Calibri"/>
                <w:w w:val="100"/>
                <w:sz w:val="21"/>
              </w:rPr>
              <w:t>1</w:t>
            </w:r>
          </w:p>
        </w:tc>
        <w:tc>
          <w:tcPr>
            <w:tcW w:w="1985" w:type="dxa"/>
            <w:tcBorders>
              <w:right w:val="nil"/>
            </w:tcBorders>
          </w:tcPr>
          <w:p>
            <w:pPr>
              <w:pStyle w:val="11"/>
              <w:spacing w:before="119"/>
              <w:ind w:right="38"/>
              <w:rPr>
                <w:rFonts w:hint="default" w:ascii="Calibri" w:hAnsi="Calibri" w:cs="Calibri"/>
                <w:sz w:val="21"/>
              </w:rPr>
            </w:pPr>
            <w:r>
              <w:rPr>
                <w:rFonts w:hint="default" w:ascii="Calibri" w:hAnsi="Calibri" w:cs="Calibri"/>
                <w:w w:val="100"/>
                <w:sz w:val="21"/>
              </w:rPr>
              <w:t>5</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2" w:hRule="atLeast"/>
        </w:trPr>
        <w:tc>
          <w:tcPr>
            <w:tcW w:w="1526" w:type="dxa"/>
            <w:tcBorders>
              <w:left w:val="nil"/>
            </w:tcBorders>
          </w:tcPr>
          <w:p>
            <w:pPr>
              <w:pStyle w:val="11"/>
              <w:spacing w:before="119"/>
              <w:ind w:left="105"/>
              <w:jc w:val="left"/>
              <w:rPr>
                <w:rFonts w:hint="default" w:ascii="Calibri" w:hAnsi="Calibri" w:cs="Calibri"/>
                <w:sz w:val="21"/>
              </w:rPr>
            </w:pPr>
            <w:r>
              <w:rPr>
                <w:rFonts w:hint="default" w:ascii="Calibri" w:hAnsi="Calibri" w:cs="Calibri"/>
                <w:w w:val="105"/>
                <w:sz w:val="21"/>
              </w:rPr>
              <w:t>External</w:t>
            </w:r>
          </w:p>
        </w:tc>
        <w:tc>
          <w:tcPr>
            <w:tcW w:w="1450" w:type="dxa"/>
          </w:tcPr>
          <w:p>
            <w:pPr>
              <w:pStyle w:val="11"/>
              <w:spacing w:before="119"/>
              <w:ind w:right="14"/>
              <w:rPr>
                <w:rFonts w:hint="default" w:ascii="Calibri" w:hAnsi="Calibri" w:cs="Calibri"/>
                <w:sz w:val="21"/>
              </w:rPr>
            </w:pPr>
            <w:r>
              <w:rPr>
                <w:rFonts w:hint="default" w:ascii="Calibri" w:hAnsi="Calibri" w:cs="Calibri"/>
                <w:w w:val="100"/>
                <w:sz w:val="21"/>
              </w:rPr>
              <w:t>1</w:t>
            </w:r>
          </w:p>
        </w:tc>
        <w:tc>
          <w:tcPr>
            <w:tcW w:w="1563" w:type="dxa"/>
          </w:tcPr>
          <w:p>
            <w:pPr>
              <w:pStyle w:val="11"/>
              <w:spacing w:before="119"/>
              <w:rPr>
                <w:rFonts w:hint="default" w:ascii="Calibri" w:hAnsi="Calibri" w:cs="Calibri"/>
                <w:sz w:val="21"/>
              </w:rPr>
            </w:pPr>
            <w:r>
              <w:rPr>
                <w:rFonts w:hint="default" w:ascii="Calibri" w:hAnsi="Calibri" w:cs="Calibri"/>
                <w:w w:val="100"/>
                <w:sz w:val="21"/>
              </w:rPr>
              <w:t>3</w:t>
            </w:r>
          </w:p>
        </w:tc>
        <w:tc>
          <w:tcPr>
            <w:tcW w:w="1704" w:type="dxa"/>
          </w:tcPr>
          <w:p>
            <w:pPr>
              <w:pStyle w:val="11"/>
              <w:spacing w:before="119"/>
              <w:ind w:right="19"/>
              <w:rPr>
                <w:rFonts w:hint="default" w:ascii="Calibri" w:hAnsi="Calibri" w:cs="Calibri"/>
                <w:sz w:val="21"/>
              </w:rPr>
            </w:pPr>
            <w:r>
              <w:rPr>
                <w:rFonts w:hint="default" w:ascii="Calibri" w:hAnsi="Calibri" w:cs="Calibri"/>
                <w:w w:val="100"/>
                <w:sz w:val="21"/>
              </w:rPr>
              <w:t>0</w:t>
            </w:r>
          </w:p>
        </w:tc>
        <w:tc>
          <w:tcPr>
            <w:tcW w:w="1702" w:type="dxa"/>
          </w:tcPr>
          <w:p>
            <w:pPr>
              <w:pStyle w:val="11"/>
              <w:spacing w:before="119"/>
              <w:ind w:right="35"/>
              <w:rPr>
                <w:rFonts w:hint="default" w:ascii="Calibri" w:hAnsi="Calibri" w:cs="Calibri"/>
                <w:sz w:val="21"/>
              </w:rPr>
            </w:pPr>
            <w:r>
              <w:rPr>
                <w:rFonts w:hint="default" w:ascii="Calibri" w:hAnsi="Calibri" w:cs="Calibri"/>
                <w:w w:val="100"/>
                <w:sz w:val="21"/>
              </w:rPr>
              <w:t>1</w:t>
            </w:r>
          </w:p>
        </w:tc>
        <w:tc>
          <w:tcPr>
            <w:tcW w:w="1985" w:type="dxa"/>
            <w:tcBorders>
              <w:right w:val="nil"/>
            </w:tcBorders>
          </w:tcPr>
          <w:p>
            <w:pPr>
              <w:pStyle w:val="11"/>
              <w:spacing w:before="119"/>
              <w:ind w:right="38"/>
              <w:rPr>
                <w:rFonts w:hint="default" w:ascii="Calibri" w:hAnsi="Calibri" w:cs="Calibri"/>
                <w:sz w:val="21"/>
              </w:rPr>
            </w:pPr>
            <w:r>
              <w:rPr>
                <w:rFonts w:hint="default" w:ascii="Calibri" w:hAnsi="Calibri" w:cs="Calibri"/>
                <w:w w:val="100"/>
                <w:sz w:val="21"/>
              </w:rPr>
              <w:t>5</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5" w:hRule="atLeast"/>
        </w:trPr>
        <w:tc>
          <w:tcPr>
            <w:tcW w:w="1526" w:type="dxa"/>
            <w:tcBorders>
              <w:left w:val="nil"/>
            </w:tcBorders>
          </w:tcPr>
          <w:p>
            <w:pPr>
              <w:pStyle w:val="11"/>
              <w:ind w:left="105"/>
              <w:jc w:val="left"/>
              <w:rPr>
                <w:rFonts w:hint="default" w:ascii="Calibri" w:hAnsi="Calibri" w:cs="Calibri"/>
                <w:sz w:val="21"/>
              </w:rPr>
            </w:pPr>
            <w:r>
              <w:rPr>
                <w:rFonts w:hint="default" w:ascii="Calibri" w:hAnsi="Calibri" w:cs="Calibri"/>
                <w:w w:val="105"/>
                <w:sz w:val="21"/>
              </w:rPr>
              <w:t>Fixed</w:t>
            </w:r>
          </w:p>
        </w:tc>
        <w:tc>
          <w:tcPr>
            <w:tcW w:w="1450" w:type="dxa"/>
          </w:tcPr>
          <w:p>
            <w:pPr>
              <w:pStyle w:val="11"/>
              <w:ind w:right="14"/>
              <w:rPr>
                <w:rFonts w:hint="default" w:ascii="Calibri" w:hAnsi="Calibri" w:cs="Calibri"/>
                <w:sz w:val="21"/>
              </w:rPr>
            </w:pPr>
            <w:r>
              <w:rPr>
                <w:rFonts w:hint="default" w:ascii="Calibri" w:hAnsi="Calibri" w:cs="Calibri"/>
                <w:w w:val="100"/>
                <w:sz w:val="21"/>
              </w:rPr>
              <w:t>2</w:t>
            </w:r>
          </w:p>
        </w:tc>
        <w:tc>
          <w:tcPr>
            <w:tcW w:w="1563" w:type="dxa"/>
          </w:tcPr>
          <w:p>
            <w:pPr>
              <w:pStyle w:val="11"/>
              <w:rPr>
                <w:rFonts w:hint="default" w:ascii="Calibri" w:hAnsi="Calibri" w:cs="Calibri"/>
                <w:sz w:val="21"/>
              </w:rPr>
            </w:pPr>
            <w:r>
              <w:rPr>
                <w:rFonts w:hint="default" w:ascii="Calibri" w:hAnsi="Calibri" w:cs="Calibri"/>
                <w:w w:val="100"/>
                <w:sz w:val="21"/>
              </w:rPr>
              <w:t>5</w:t>
            </w:r>
          </w:p>
        </w:tc>
        <w:tc>
          <w:tcPr>
            <w:tcW w:w="1704" w:type="dxa"/>
          </w:tcPr>
          <w:p>
            <w:pPr>
              <w:pStyle w:val="11"/>
              <w:ind w:right="19"/>
              <w:rPr>
                <w:rFonts w:hint="default" w:ascii="Calibri" w:hAnsi="Calibri" w:cs="Calibri"/>
                <w:sz w:val="21"/>
              </w:rPr>
            </w:pPr>
            <w:r>
              <w:rPr>
                <w:rFonts w:hint="default" w:ascii="Calibri" w:hAnsi="Calibri" w:cs="Calibri"/>
                <w:w w:val="100"/>
                <w:sz w:val="21"/>
              </w:rPr>
              <w:t>3</w:t>
            </w:r>
          </w:p>
        </w:tc>
        <w:tc>
          <w:tcPr>
            <w:tcW w:w="1702" w:type="dxa"/>
          </w:tcPr>
          <w:p>
            <w:pPr>
              <w:pStyle w:val="11"/>
              <w:ind w:right="7"/>
              <w:rPr>
                <w:rFonts w:hint="default" w:ascii="Calibri" w:hAnsi="Calibri" w:cs="Calibri"/>
                <w:sz w:val="21"/>
              </w:rPr>
            </w:pPr>
            <w:r>
              <w:rPr>
                <w:rFonts w:hint="default" w:ascii="Calibri" w:hAnsi="Calibri" w:cs="Calibri"/>
                <w:w w:val="100"/>
                <w:sz w:val="21"/>
              </w:rPr>
              <w:t>2</w:t>
            </w:r>
          </w:p>
        </w:tc>
        <w:tc>
          <w:tcPr>
            <w:tcW w:w="1985" w:type="dxa"/>
            <w:tcBorders>
              <w:right w:val="nil"/>
            </w:tcBorders>
          </w:tcPr>
          <w:p>
            <w:pPr>
              <w:pStyle w:val="11"/>
              <w:ind w:left="527" w:right="552"/>
              <w:rPr>
                <w:rFonts w:hint="default" w:ascii="Calibri" w:hAnsi="Calibri" w:cs="Calibri"/>
                <w:sz w:val="21"/>
              </w:rPr>
            </w:pPr>
            <w:r>
              <w:rPr>
                <w:rFonts w:hint="default" w:ascii="Calibri" w:hAnsi="Calibri" w:cs="Calibri"/>
                <w:w w:val="105"/>
                <w:sz w:val="21"/>
              </w:rPr>
              <w:t>12</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5" w:hRule="atLeast"/>
        </w:trPr>
        <w:tc>
          <w:tcPr>
            <w:tcW w:w="1526" w:type="dxa"/>
            <w:tcBorders>
              <w:left w:val="nil"/>
            </w:tcBorders>
          </w:tcPr>
          <w:p>
            <w:pPr>
              <w:pStyle w:val="11"/>
              <w:spacing w:before="121"/>
              <w:ind w:left="105"/>
              <w:jc w:val="left"/>
              <w:rPr>
                <w:rFonts w:hint="default" w:ascii="Calibri" w:hAnsi="Calibri" w:cs="Calibri"/>
                <w:sz w:val="21"/>
              </w:rPr>
            </w:pPr>
            <w:r>
              <w:rPr>
                <w:rFonts w:hint="default" w:ascii="Calibri" w:hAnsi="Calibri" w:cs="Calibri"/>
                <w:sz w:val="21"/>
              </w:rPr>
              <w:t>Not Reproduced</w:t>
            </w:r>
          </w:p>
        </w:tc>
        <w:tc>
          <w:tcPr>
            <w:tcW w:w="1450" w:type="dxa"/>
          </w:tcPr>
          <w:p>
            <w:pPr>
              <w:pStyle w:val="11"/>
              <w:spacing w:before="121"/>
              <w:ind w:right="14"/>
              <w:rPr>
                <w:rFonts w:hint="default" w:ascii="Calibri" w:hAnsi="Calibri" w:cs="Calibri"/>
                <w:sz w:val="21"/>
              </w:rPr>
            </w:pPr>
            <w:r>
              <w:rPr>
                <w:rFonts w:hint="default" w:ascii="Calibri" w:hAnsi="Calibri" w:cs="Calibri"/>
                <w:w w:val="100"/>
                <w:sz w:val="21"/>
              </w:rPr>
              <w:t>0</w:t>
            </w:r>
          </w:p>
        </w:tc>
        <w:tc>
          <w:tcPr>
            <w:tcW w:w="1563" w:type="dxa"/>
          </w:tcPr>
          <w:p>
            <w:pPr>
              <w:pStyle w:val="11"/>
              <w:spacing w:before="121"/>
              <w:rPr>
                <w:rFonts w:hint="default" w:ascii="Calibri" w:hAnsi="Calibri" w:cs="Calibri"/>
                <w:sz w:val="21"/>
              </w:rPr>
            </w:pPr>
            <w:r>
              <w:rPr>
                <w:rFonts w:hint="default" w:ascii="Calibri" w:hAnsi="Calibri" w:cs="Calibri"/>
                <w:w w:val="100"/>
                <w:sz w:val="21"/>
              </w:rPr>
              <w:t>0</w:t>
            </w:r>
          </w:p>
        </w:tc>
        <w:tc>
          <w:tcPr>
            <w:tcW w:w="1704" w:type="dxa"/>
          </w:tcPr>
          <w:p>
            <w:pPr>
              <w:pStyle w:val="11"/>
              <w:spacing w:before="121"/>
              <w:ind w:right="19"/>
              <w:rPr>
                <w:rFonts w:hint="default" w:ascii="Calibri" w:hAnsi="Calibri" w:cs="Calibri"/>
                <w:sz w:val="21"/>
              </w:rPr>
            </w:pPr>
            <w:r>
              <w:rPr>
                <w:rFonts w:hint="default" w:ascii="Calibri" w:hAnsi="Calibri" w:cs="Calibri"/>
                <w:w w:val="100"/>
                <w:sz w:val="21"/>
              </w:rPr>
              <w:t>0</w:t>
            </w:r>
          </w:p>
        </w:tc>
        <w:tc>
          <w:tcPr>
            <w:tcW w:w="1702" w:type="dxa"/>
          </w:tcPr>
          <w:p>
            <w:pPr>
              <w:pStyle w:val="11"/>
              <w:spacing w:before="121"/>
              <w:ind w:right="35"/>
              <w:rPr>
                <w:rFonts w:hint="default" w:ascii="Calibri" w:hAnsi="Calibri" w:cs="Calibri"/>
                <w:sz w:val="21"/>
              </w:rPr>
            </w:pPr>
            <w:r>
              <w:rPr>
                <w:rFonts w:hint="default" w:ascii="Calibri" w:hAnsi="Calibri" w:cs="Calibri"/>
                <w:w w:val="100"/>
                <w:sz w:val="21"/>
              </w:rPr>
              <w:t>1</w:t>
            </w:r>
          </w:p>
        </w:tc>
        <w:tc>
          <w:tcPr>
            <w:tcW w:w="1985" w:type="dxa"/>
            <w:tcBorders>
              <w:right w:val="nil"/>
            </w:tcBorders>
          </w:tcPr>
          <w:p>
            <w:pPr>
              <w:pStyle w:val="11"/>
              <w:spacing w:before="121"/>
              <w:ind w:right="38"/>
              <w:rPr>
                <w:rFonts w:hint="default" w:ascii="Calibri" w:hAnsi="Calibri" w:cs="Calibri"/>
                <w:sz w:val="21"/>
              </w:rPr>
            </w:pPr>
            <w:r>
              <w:rPr>
                <w:rFonts w:hint="default" w:ascii="Calibri" w:hAnsi="Calibri" w:cs="Calibri"/>
                <w:w w:val="100"/>
                <w:sz w:val="21"/>
              </w:rPr>
              <w:t>1</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5" w:hRule="atLeast"/>
        </w:trPr>
        <w:tc>
          <w:tcPr>
            <w:tcW w:w="1526" w:type="dxa"/>
            <w:tcBorders>
              <w:left w:val="nil"/>
            </w:tcBorders>
          </w:tcPr>
          <w:p>
            <w:pPr>
              <w:pStyle w:val="11"/>
              <w:ind w:left="105"/>
              <w:jc w:val="left"/>
              <w:rPr>
                <w:rFonts w:hint="default" w:ascii="Calibri" w:hAnsi="Calibri" w:cs="Calibri"/>
                <w:sz w:val="21"/>
              </w:rPr>
            </w:pPr>
            <w:r>
              <w:rPr>
                <w:rFonts w:hint="default" w:ascii="Calibri" w:hAnsi="Calibri" w:cs="Calibri"/>
                <w:w w:val="105"/>
                <w:sz w:val="21"/>
              </w:rPr>
              <w:t>Skipped</w:t>
            </w:r>
          </w:p>
        </w:tc>
        <w:tc>
          <w:tcPr>
            <w:tcW w:w="1450" w:type="dxa"/>
          </w:tcPr>
          <w:p>
            <w:pPr>
              <w:pStyle w:val="11"/>
              <w:ind w:right="14"/>
              <w:rPr>
                <w:rFonts w:hint="default" w:ascii="Calibri" w:hAnsi="Calibri" w:cs="Calibri"/>
                <w:sz w:val="21"/>
              </w:rPr>
            </w:pPr>
            <w:r>
              <w:rPr>
                <w:rFonts w:hint="default" w:ascii="Calibri" w:hAnsi="Calibri" w:cs="Calibri"/>
                <w:w w:val="100"/>
                <w:sz w:val="21"/>
              </w:rPr>
              <w:t>0</w:t>
            </w:r>
          </w:p>
        </w:tc>
        <w:tc>
          <w:tcPr>
            <w:tcW w:w="1563" w:type="dxa"/>
          </w:tcPr>
          <w:p>
            <w:pPr>
              <w:pStyle w:val="11"/>
              <w:rPr>
                <w:rFonts w:hint="default" w:ascii="Calibri" w:hAnsi="Calibri" w:cs="Calibri"/>
                <w:sz w:val="21"/>
              </w:rPr>
            </w:pPr>
            <w:r>
              <w:rPr>
                <w:rFonts w:hint="default" w:ascii="Calibri" w:hAnsi="Calibri" w:cs="Calibri"/>
                <w:w w:val="100"/>
                <w:sz w:val="21"/>
              </w:rPr>
              <w:t>0</w:t>
            </w:r>
          </w:p>
        </w:tc>
        <w:tc>
          <w:tcPr>
            <w:tcW w:w="1704" w:type="dxa"/>
          </w:tcPr>
          <w:p>
            <w:pPr>
              <w:pStyle w:val="11"/>
              <w:ind w:right="19"/>
              <w:rPr>
                <w:rFonts w:hint="default" w:ascii="Calibri" w:hAnsi="Calibri" w:cs="Calibri"/>
                <w:sz w:val="21"/>
              </w:rPr>
            </w:pPr>
            <w:r>
              <w:rPr>
                <w:rFonts w:hint="default" w:ascii="Calibri" w:hAnsi="Calibri" w:cs="Calibri"/>
                <w:w w:val="100"/>
                <w:sz w:val="21"/>
              </w:rPr>
              <w:t>0</w:t>
            </w:r>
          </w:p>
        </w:tc>
        <w:tc>
          <w:tcPr>
            <w:tcW w:w="1702" w:type="dxa"/>
          </w:tcPr>
          <w:p>
            <w:pPr>
              <w:pStyle w:val="11"/>
              <w:ind w:right="35"/>
              <w:rPr>
                <w:rFonts w:hint="default" w:ascii="Calibri" w:hAnsi="Calibri" w:cs="Calibri"/>
                <w:sz w:val="21"/>
              </w:rPr>
            </w:pPr>
            <w:r>
              <w:rPr>
                <w:rFonts w:hint="default" w:ascii="Calibri" w:hAnsi="Calibri" w:cs="Calibri"/>
                <w:w w:val="100"/>
                <w:sz w:val="21"/>
              </w:rPr>
              <w:t>0</w:t>
            </w:r>
          </w:p>
        </w:tc>
        <w:tc>
          <w:tcPr>
            <w:tcW w:w="1985" w:type="dxa"/>
            <w:tcBorders>
              <w:right w:val="nil"/>
            </w:tcBorders>
          </w:tcPr>
          <w:p>
            <w:pPr>
              <w:pStyle w:val="11"/>
              <w:ind w:right="38"/>
              <w:rPr>
                <w:rFonts w:hint="default" w:ascii="Calibri" w:hAnsi="Calibri" w:cs="Calibri"/>
                <w:sz w:val="21"/>
              </w:rPr>
            </w:pPr>
            <w:r>
              <w:rPr>
                <w:rFonts w:hint="default" w:ascii="Calibri" w:hAnsi="Calibri" w:cs="Calibri"/>
                <w:w w:val="100"/>
                <w:sz w:val="21"/>
              </w:rPr>
              <w:t>0</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3" w:hRule="atLeast"/>
        </w:trPr>
        <w:tc>
          <w:tcPr>
            <w:tcW w:w="1526" w:type="dxa"/>
            <w:tcBorders>
              <w:left w:val="nil"/>
            </w:tcBorders>
          </w:tcPr>
          <w:p>
            <w:pPr>
              <w:pStyle w:val="11"/>
              <w:spacing w:before="121"/>
              <w:ind w:left="105"/>
              <w:jc w:val="left"/>
              <w:rPr>
                <w:rFonts w:hint="default" w:ascii="Calibri" w:hAnsi="Calibri" w:cs="Calibri"/>
                <w:sz w:val="21"/>
              </w:rPr>
            </w:pPr>
            <w:r>
              <w:rPr>
                <w:rFonts w:hint="default" w:ascii="Calibri" w:hAnsi="Calibri" w:cs="Calibri"/>
                <w:w w:val="105"/>
                <w:sz w:val="21"/>
              </w:rPr>
              <w:t>Won't Fix</w:t>
            </w:r>
          </w:p>
        </w:tc>
        <w:tc>
          <w:tcPr>
            <w:tcW w:w="1450" w:type="dxa"/>
          </w:tcPr>
          <w:p>
            <w:pPr>
              <w:pStyle w:val="11"/>
              <w:spacing w:before="121"/>
              <w:ind w:right="14"/>
              <w:rPr>
                <w:rFonts w:hint="default" w:ascii="Calibri" w:hAnsi="Calibri" w:cs="Calibri"/>
                <w:sz w:val="21"/>
              </w:rPr>
            </w:pPr>
            <w:r>
              <w:rPr>
                <w:rFonts w:hint="default" w:ascii="Calibri" w:hAnsi="Calibri" w:cs="Calibri"/>
                <w:w w:val="100"/>
                <w:sz w:val="21"/>
              </w:rPr>
              <w:t>0</w:t>
            </w:r>
          </w:p>
        </w:tc>
        <w:tc>
          <w:tcPr>
            <w:tcW w:w="1563" w:type="dxa"/>
          </w:tcPr>
          <w:p>
            <w:pPr>
              <w:pStyle w:val="11"/>
              <w:spacing w:before="121"/>
              <w:rPr>
                <w:rFonts w:hint="default" w:ascii="Calibri" w:hAnsi="Calibri" w:cs="Calibri"/>
                <w:sz w:val="21"/>
              </w:rPr>
            </w:pPr>
            <w:r>
              <w:rPr>
                <w:rFonts w:hint="default" w:ascii="Calibri" w:hAnsi="Calibri" w:cs="Calibri"/>
                <w:w w:val="100"/>
                <w:sz w:val="21"/>
              </w:rPr>
              <w:t>0</w:t>
            </w:r>
          </w:p>
        </w:tc>
        <w:tc>
          <w:tcPr>
            <w:tcW w:w="1704" w:type="dxa"/>
          </w:tcPr>
          <w:p>
            <w:pPr>
              <w:pStyle w:val="11"/>
              <w:spacing w:before="121"/>
              <w:ind w:right="19"/>
              <w:rPr>
                <w:rFonts w:hint="default" w:ascii="Calibri" w:hAnsi="Calibri" w:cs="Calibri"/>
                <w:sz w:val="21"/>
              </w:rPr>
            </w:pPr>
            <w:r>
              <w:rPr>
                <w:rFonts w:hint="default" w:ascii="Calibri" w:hAnsi="Calibri" w:cs="Calibri"/>
                <w:w w:val="100"/>
                <w:sz w:val="21"/>
              </w:rPr>
              <w:t>0</w:t>
            </w:r>
          </w:p>
        </w:tc>
        <w:tc>
          <w:tcPr>
            <w:tcW w:w="1702" w:type="dxa"/>
          </w:tcPr>
          <w:p>
            <w:pPr>
              <w:pStyle w:val="11"/>
              <w:spacing w:before="121"/>
              <w:ind w:right="35"/>
              <w:rPr>
                <w:rFonts w:hint="default" w:ascii="Calibri" w:hAnsi="Calibri" w:cs="Calibri"/>
                <w:sz w:val="21"/>
              </w:rPr>
            </w:pPr>
            <w:r>
              <w:rPr>
                <w:rFonts w:hint="default" w:ascii="Calibri" w:hAnsi="Calibri" w:cs="Calibri"/>
                <w:w w:val="100"/>
                <w:sz w:val="21"/>
              </w:rPr>
              <w:t>0</w:t>
            </w:r>
          </w:p>
        </w:tc>
        <w:tc>
          <w:tcPr>
            <w:tcW w:w="1985" w:type="dxa"/>
            <w:tcBorders>
              <w:right w:val="nil"/>
            </w:tcBorders>
          </w:tcPr>
          <w:p>
            <w:pPr>
              <w:pStyle w:val="11"/>
              <w:spacing w:before="121"/>
              <w:ind w:right="38"/>
              <w:rPr>
                <w:rFonts w:hint="default" w:ascii="Calibri" w:hAnsi="Calibri" w:cs="Calibri"/>
                <w:sz w:val="21"/>
              </w:rPr>
            </w:pPr>
            <w:r>
              <w:rPr>
                <w:rFonts w:hint="default" w:ascii="Calibri" w:hAnsi="Calibri" w:cs="Calibri"/>
                <w:w w:val="100"/>
                <w:sz w:val="21"/>
              </w:rPr>
              <w:t>0</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31" w:hRule="atLeast"/>
        </w:trPr>
        <w:tc>
          <w:tcPr>
            <w:tcW w:w="1526" w:type="dxa"/>
            <w:tcBorders>
              <w:left w:val="nil"/>
              <w:bottom w:val="nil"/>
            </w:tcBorders>
          </w:tcPr>
          <w:p>
            <w:pPr>
              <w:pStyle w:val="11"/>
              <w:spacing w:before="119"/>
              <w:ind w:left="95"/>
              <w:jc w:val="left"/>
              <w:rPr>
                <w:rFonts w:hint="default" w:ascii="Calibri" w:hAnsi="Calibri" w:cs="Calibri"/>
                <w:sz w:val="21"/>
              </w:rPr>
            </w:pPr>
            <w:r>
              <w:rPr>
                <w:rFonts w:hint="default" w:ascii="Calibri" w:hAnsi="Calibri" w:cs="Calibri"/>
                <w:w w:val="105"/>
                <w:sz w:val="21"/>
              </w:rPr>
              <w:t>Totals</w:t>
            </w:r>
          </w:p>
        </w:tc>
        <w:tc>
          <w:tcPr>
            <w:tcW w:w="1450" w:type="dxa"/>
            <w:tcBorders>
              <w:bottom w:val="nil"/>
            </w:tcBorders>
          </w:tcPr>
          <w:p>
            <w:pPr>
              <w:pStyle w:val="11"/>
              <w:spacing w:before="119"/>
              <w:ind w:right="14"/>
              <w:rPr>
                <w:rFonts w:hint="default" w:ascii="Calibri" w:hAnsi="Calibri" w:cs="Calibri"/>
                <w:sz w:val="21"/>
              </w:rPr>
            </w:pPr>
            <w:r>
              <w:rPr>
                <w:rFonts w:hint="default" w:ascii="Calibri" w:hAnsi="Calibri" w:cs="Calibri"/>
                <w:w w:val="100"/>
                <w:sz w:val="21"/>
              </w:rPr>
              <w:t>7</w:t>
            </w:r>
          </w:p>
        </w:tc>
        <w:tc>
          <w:tcPr>
            <w:tcW w:w="1563" w:type="dxa"/>
            <w:tcBorders>
              <w:bottom w:val="nil"/>
            </w:tcBorders>
          </w:tcPr>
          <w:p>
            <w:pPr>
              <w:pStyle w:val="11"/>
              <w:spacing w:before="119"/>
              <w:rPr>
                <w:rFonts w:hint="default" w:ascii="Calibri" w:hAnsi="Calibri" w:cs="Calibri"/>
                <w:sz w:val="21"/>
              </w:rPr>
            </w:pPr>
            <w:r>
              <w:rPr>
                <w:rFonts w:hint="default" w:ascii="Calibri" w:hAnsi="Calibri" w:cs="Calibri"/>
                <w:w w:val="100"/>
                <w:sz w:val="21"/>
              </w:rPr>
              <w:t>9</w:t>
            </w:r>
          </w:p>
        </w:tc>
        <w:tc>
          <w:tcPr>
            <w:tcW w:w="1704" w:type="dxa"/>
            <w:tcBorders>
              <w:bottom w:val="nil"/>
            </w:tcBorders>
          </w:tcPr>
          <w:p>
            <w:pPr>
              <w:pStyle w:val="11"/>
              <w:spacing w:before="119"/>
              <w:rPr>
                <w:rFonts w:hint="default" w:ascii="Calibri" w:hAnsi="Calibri" w:cs="Calibri"/>
                <w:sz w:val="21"/>
              </w:rPr>
            </w:pPr>
            <w:r>
              <w:rPr>
                <w:rFonts w:hint="default" w:ascii="Calibri" w:hAnsi="Calibri" w:cs="Calibri"/>
                <w:w w:val="100"/>
                <w:sz w:val="21"/>
              </w:rPr>
              <w:t>3</w:t>
            </w:r>
          </w:p>
        </w:tc>
        <w:tc>
          <w:tcPr>
            <w:tcW w:w="1702" w:type="dxa"/>
            <w:tcBorders>
              <w:bottom w:val="nil"/>
            </w:tcBorders>
          </w:tcPr>
          <w:p>
            <w:pPr>
              <w:pStyle w:val="11"/>
              <w:spacing w:before="119"/>
              <w:ind w:right="7"/>
              <w:rPr>
                <w:rFonts w:hint="default" w:ascii="Calibri" w:hAnsi="Calibri" w:cs="Calibri"/>
                <w:sz w:val="21"/>
              </w:rPr>
            </w:pPr>
            <w:r>
              <w:rPr>
                <w:rFonts w:hint="default" w:ascii="Calibri" w:hAnsi="Calibri" w:cs="Calibri"/>
                <w:w w:val="100"/>
                <w:sz w:val="21"/>
              </w:rPr>
              <w:t>5</w:t>
            </w:r>
          </w:p>
        </w:tc>
        <w:tc>
          <w:tcPr>
            <w:tcW w:w="1985" w:type="dxa"/>
            <w:tcBorders>
              <w:bottom w:val="nil"/>
              <w:right w:val="nil"/>
            </w:tcBorders>
          </w:tcPr>
          <w:p>
            <w:pPr>
              <w:pStyle w:val="11"/>
              <w:spacing w:before="119"/>
              <w:ind w:left="527" w:right="552"/>
              <w:rPr>
                <w:rFonts w:hint="default" w:ascii="Calibri" w:hAnsi="Calibri" w:cs="Calibri"/>
                <w:sz w:val="21"/>
              </w:rPr>
            </w:pPr>
            <w:r>
              <w:rPr>
                <w:rFonts w:hint="default" w:ascii="Calibri" w:hAnsi="Calibri" w:cs="Calibri"/>
                <w:w w:val="105"/>
                <w:sz w:val="21"/>
              </w:rPr>
              <w:t>24</w:t>
            </w:r>
          </w:p>
        </w:tc>
      </w:tr>
    </w:tbl>
    <w:p>
      <w:pPr>
        <w:pStyle w:val="6"/>
        <w:rPr>
          <w:rFonts w:hint="default" w:ascii="Calibri" w:hAnsi="Calibri" w:cs="Calibri"/>
          <w:sz w:val="20"/>
        </w:rPr>
      </w:pPr>
    </w:p>
    <w:p>
      <w:pPr>
        <w:pStyle w:val="3"/>
        <w:spacing w:before="193"/>
        <w:ind w:left="1036" w:firstLine="0"/>
        <w:rPr>
          <w:rFonts w:hint="default" w:ascii="Calibri" w:hAnsi="Calibri" w:cs="Calibri"/>
        </w:rPr>
      </w:pPr>
      <w:bookmarkStart w:id="46" w:name="C) Test Case Analysis"/>
      <w:bookmarkEnd w:id="46"/>
      <w:r>
        <w:rPr>
          <w:rFonts w:hint="default" w:ascii="Calibri" w:hAnsi="Calibri" w:cs="Calibri"/>
          <w:lang w:val="en-IN"/>
        </w:rPr>
        <w:t xml:space="preserve">C </w:t>
      </w:r>
      <w:r>
        <w:rPr>
          <w:rFonts w:hint="default" w:ascii="Calibri" w:hAnsi="Calibri" w:cs="Calibri"/>
        </w:rPr>
        <w:t xml:space="preserve"> Test Case Analysis</w:t>
      </w:r>
    </w:p>
    <w:p>
      <w:pPr>
        <w:pStyle w:val="6"/>
        <w:spacing w:before="215" w:line="252" w:lineRule="auto"/>
        <w:ind w:left="1650" w:right="2415"/>
        <w:rPr>
          <w:rFonts w:hint="default" w:ascii="Calibri" w:hAnsi="Calibri" w:cs="Calibri"/>
        </w:rPr>
      </w:pPr>
      <w:r>
        <w:rPr>
          <w:rFonts w:hint="default" w:ascii="Calibri" w:hAnsi="Calibri" w:cs="Calibri"/>
        </w:rPr>
        <w:t>This report shows the number of test cases that have passed, failed, and</w:t>
      </w:r>
      <w:r>
        <w:rPr>
          <w:rFonts w:hint="default" w:ascii="Calibri" w:hAnsi="Calibri" w:cs="Calibri"/>
          <w:lang w:val="en-IN"/>
        </w:rPr>
        <w:t xml:space="preserve"> </w:t>
      </w:r>
      <w:r>
        <w:rPr>
          <w:rFonts w:hint="default" w:ascii="Calibri" w:hAnsi="Calibri" w:cs="Calibri"/>
        </w:rPr>
        <w:t>untested.</w:t>
      </w:r>
    </w:p>
    <w:p>
      <w:pPr>
        <w:pStyle w:val="6"/>
        <w:rPr>
          <w:rFonts w:hint="default" w:ascii="Calibri" w:hAnsi="Calibri" w:cs="Calibri"/>
          <w:sz w:val="20"/>
        </w:rPr>
      </w:pPr>
    </w:p>
    <w:p>
      <w:pPr>
        <w:pStyle w:val="6"/>
        <w:spacing w:before="9"/>
        <w:rPr>
          <w:rFonts w:hint="default" w:ascii="Calibri" w:hAnsi="Calibri" w:cs="Calibri"/>
          <w:sz w:val="24"/>
        </w:rPr>
      </w:pPr>
    </w:p>
    <w:tbl>
      <w:tblPr>
        <w:tblStyle w:val="5"/>
        <w:tblW w:w="0" w:type="auto"/>
        <w:tblInd w:w="959" w:type="dxa"/>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Layout w:type="fixed"/>
        <w:tblCellMar>
          <w:top w:w="0" w:type="dxa"/>
          <w:left w:w="0" w:type="dxa"/>
          <w:bottom w:w="0" w:type="dxa"/>
          <w:right w:w="0" w:type="dxa"/>
        </w:tblCellMar>
      </w:tblPr>
      <w:tblGrid>
        <w:gridCol w:w="2041"/>
        <w:gridCol w:w="1910"/>
        <w:gridCol w:w="2026"/>
        <w:gridCol w:w="1751"/>
        <w:gridCol w:w="1314"/>
      </w:tblGrid>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12" w:hRule="atLeast"/>
        </w:trPr>
        <w:tc>
          <w:tcPr>
            <w:tcW w:w="2041" w:type="dxa"/>
            <w:tcBorders>
              <w:top w:val="nil"/>
              <w:left w:val="nil"/>
            </w:tcBorders>
            <w:shd w:val="clear" w:color="auto" w:fill="EDEDED"/>
          </w:tcPr>
          <w:p>
            <w:pPr>
              <w:pStyle w:val="11"/>
              <w:spacing w:before="107" w:line="285" w:lineRule="exact"/>
              <w:ind w:left="604"/>
              <w:jc w:val="left"/>
              <w:rPr>
                <w:rFonts w:hint="default" w:ascii="Calibri" w:hAnsi="Calibri" w:cs="Calibri"/>
                <w:b/>
                <w:sz w:val="24"/>
              </w:rPr>
            </w:pPr>
            <w:r>
              <w:rPr>
                <w:rFonts w:hint="default" w:ascii="Calibri" w:hAnsi="Calibri" w:cs="Calibri"/>
                <w:b/>
                <w:color w:val="424242"/>
                <w:sz w:val="24"/>
              </w:rPr>
              <w:t>Section</w:t>
            </w:r>
          </w:p>
        </w:tc>
        <w:tc>
          <w:tcPr>
            <w:tcW w:w="1910" w:type="dxa"/>
            <w:tcBorders>
              <w:top w:val="nil"/>
            </w:tcBorders>
            <w:shd w:val="clear" w:color="auto" w:fill="EDEDED"/>
          </w:tcPr>
          <w:p>
            <w:pPr>
              <w:pStyle w:val="11"/>
              <w:spacing w:before="107" w:line="285" w:lineRule="exact"/>
              <w:ind w:left="260" w:right="474"/>
              <w:rPr>
                <w:rFonts w:hint="default" w:ascii="Calibri" w:hAnsi="Calibri" w:cs="Calibri"/>
                <w:b/>
                <w:sz w:val="24"/>
              </w:rPr>
            </w:pPr>
            <w:r>
              <w:rPr>
                <w:rFonts w:hint="default" w:ascii="Calibri" w:hAnsi="Calibri" w:cs="Calibri"/>
                <w:b/>
                <w:color w:val="424242"/>
                <w:sz w:val="24"/>
              </w:rPr>
              <w:t>Total Cases</w:t>
            </w:r>
          </w:p>
        </w:tc>
        <w:tc>
          <w:tcPr>
            <w:tcW w:w="2026" w:type="dxa"/>
            <w:tcBorders>
              <w:top w:val="nil"/>
            </w:tcBorders>
            <w:shd w:val="clear" w:color="auto" w:fill="EDEDED"/>
          </w:tcPr>
          <w:p>
            <w:pPr>
              <w:pStyle w:val="11"/>
              <w:spacing w:before="107" w:line="285" w:lineRule="exact"/>
              <w:ind w:left="305" w:right="572"/>
              <w:rPr>
                <w:rFonts w:hint="default" w:ascii="Calibri" w:hAnsi="Calibri" w:cs="Calibri"/>
                <w:b/>
                <w:sz w:val="24"/>
              </w:rPr>
            </w:pPr>
            <w:r>
              <w:rPr>
                <w:rFonts w:hint="default" w:ascii="Calibri" w:hAnsi="Calibri" w:cs="Calibri"/>
                <w:b/>
                <w:color w:val="424242"/>
                <w:sz w:val="24"/>
              </w:rPr>
              <w:t>Not Tested</w:t>
            </w:r>
          </w:p>
        </w:tc>
        <w:tc>
          <w:tcPr>
            <w:tcW w:w="1751" w:type="dxa"/>
            <w:tcBorders>
              <w:top w:val="nil"/>
            </w:tcBorders>
            <w:shd w:val="clear" w:color="auto" w:fill="EDEDED"/>
          </w:tcPr>
          <w:p>
            <w:pPr>
              <w:pStyle w:val="11"/>
              <w:spacing w:before="107" w:line="285" w:lineRule="exact"/>
              <w:ind w:left="569" w:right="780"/>
              <w:rPr>
                <w:rFonts w:hint="default" w:ascii="Calibri" w:hAnsi="Calibri" w:cs="Calibri"/>
                <w:b/>
                <w:sz w:val="24"/>
              </w:rPr>
            </w:pPr>
            <w:r>
              <w:rPr>
                <w:rFonts w:hint="default" w:ascii="Calibri" w:hAnsi="Calibri" w:cs="Calibri"/>
                <w:b/>
                <w:color w:val="424242"/>
                <w:sz w:val="24"/>
              </w:rPr>
              <w:t>Fail</w:t>
            </w:r>
          </w:p>
        </w:tc>
        <w:tc>
          <w:tcPr>
            <w:tcW w:w="1314" w:type="dxa"/>
            <w:tcBorders>
              <w:top w:val="nil"/>
              <w:right w:val="nil"/>
            </w:tcBorders>
            <w:shd w:val="clear" w:color="auto" w:fill="EDEDED"/>
          </w:tcPr>
          <w:p>
            <w:pPr>
              <w:pStyle w:val="11"/>
              <w:spacing w:before="107" w:line="285" w:lineRule="exact"/>
              <w:ind w:left="306"/>
              <w:jc w:val="left"/>
              <w:rPr>
                <w:rFonts w:hint="default" w:ascii="Calibri" w:hAnsi="Calibri" w:cs="Calibri"/>
                <w:b/>
                <w:sz w:val="24"/>
              </w:rPr>
            </w:pPr>
            <w:r>
              <w:rPr>
                <w:rFonts w:hint="default" w:ascii="Calibri" w:hAnsi="Calibri" w:cs="Calibri"/>
                <w:b/>
                <w:color w:val="424242"/>
                <w:sz w:val="24"/>
              </w:rPr>
              <w:t>Pass</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07" w:hRule="atLeast"/>
        </w:trPr>
        <w:tc>
          <w:tcPr>
            <w:tcW w:w="2041" w:type="dxa"/>
            <w:tcBorders>
              <w:left w:val="nil"/>
            </w:tcBorders>
          </w:tcPr>
          <w:p>
            <w:pPr>
              <w:pStyle w:val="11"/>
              <w:spacing w:before="102" w:line="285" w:lineRule="exact"/>
              <w:ind w:left="139"/>
              <w:jc w:val="left"/>
              <w:rPr>
                <w:rFonts w:hint="default" w:ascii="Calibri" w:hAnsi="Calibri" w:cs="Calibri"/>
                <w:sz w:val="24"/>
              </w:rPr>
            </w:pPr>
            <w:r>
              <w:rPr>
                <w:rFonts w:hint="default" w:ascii="Calibri" w:hAnsi="Calibri" w:cs="Calibri"/>
                <w:sz w:val="24"/>
              </w:rPr>
              <w:t>Print Engine</w:t>
            </w:r>
          </w:p>
        </w:tc>
        <w:tc>
          <w:tcPr>
            <w:tcW w:w="1910" w:type="dxa"/>
          </w:tcPr>
          <w:p>
            <w:pPr>
              <w:pStyle w:val="11"/>
              <w:spacing w:before="102" w:line="285" w:lineRule="exact"/>
              <w:ind w:right="217"/>
              <w:rPr>
                <w:rFonts w:hint="default" w:ascii="Calibri" w:hAnsi="Calibri" w:cs="Calibri"/>
                <w:sz w:val="24"/>
              </w:rPr>
            </w:pPr>
            <w:r>
              <w:rPr>
                <w:rFonts w:hint="default" w:ascii="Calibri" w:hAnsi="Calibri" w:cs="Calibri"/>
                <w:sz w:val="24"/>
              </w:rPr>
              <w:t>1</w:t>
            </w:r>
          </w:p>
        </w:tc>
        <w:tc>
          <w:tcPr>
            <w:tcW w:w="2026" w:type="dxa"/>
          </w:tcPr>
          <w:p>
            <w:pPr>
              <w:pStyle w:val="11"/>
              <w:spacing w:before="102" w:line="285" w:lineRule="exact"/>
              <w:ind w:right="264"/>
              <w:rPr>
                <w:rFonts w:hint="default" w:ascii="Calibri" w:hAnsi="Calibri" w:cs="Calibri"/>
                <w:sz w:val="24"/>
              </w:rPr>
            </w:pPr>
            <w:r>
              <w:rPr>
                <w:rFonts w:hint="default" w:ascii="Calibri" w:hAnsi="Calibri" w:cs="Calibri"/>
                <w:sz w:val="24"/>
              </w:rPr>
              <w:t>0</w:t>
            </w:r>
          </w:p>
        </w:tc>
        <w:tc>
          <w:tcPr>
            <w:tcW w:w="1751" w:type="dxa"/>
          </w:tcPr>
          <w:p>
            <w:pPr>
              <w:pStyle w:val="11"/>
              <w:spacing w:before="102" w:line="285" w:lineRule="exact"/>
              <w:ind w:right="229"/>
              <w:rPr>
                <w:rFonts w:hint="default" w:ascii="Calibri" w:hAnsi="Calibri" w:cs="Calibri"/>
                <w:sz w:val="24"/>
              </w:rPr>
            </w:pPr>
            <w:r>
              <w:rPr>
                <w:rFonts w:hint="default" w:ascii="Calibri" w:hAnsi="Calibri" w:cs="Calibri"/>
                <w:sz w:val="24"/>
              </w:rPr>
              <w:t>0</w:t>
            </w:r>
          </w:p>
        </w:tc>
        <w:tc>
          <w:tcPr>
            <w:tcW w:w="1314" w:type="dxa"/>
            <w:tcBorders>
              <w:right w:val="nil"/>
            </w:tcBorders>
          </w:tcPr>
          <w:p>
            <w:pPr>
              <w:pStyle w:val="11"/>
              <w:spacing w:before="102" w:line="285" w:lineRule="exact"/>
              <w:ind w:right="249"/>
              <w:rPr>
                <w:rFonts w:hint="default" w:ascii="Calibri" w:hAnsi="Calibri" w:cs="Calibri"/>
                <w:sz w:val="24"/>
              </w:rPr>
            </w:pPr>
            <w:r>
              <w:rPr>
                <w:rFonts w:hint="default" w:ascii="Calibri" w:hAnsi="Calibri" w:cs="Calibri"/>
                <w:sz w:val="24"/>
              </w:rPr>
              <w:t>1</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412" w:hRule="atLeast"/>
        </w:trPr>
        <w:tc>
          <w:tcPr>
            <w:tcW w:w="2041" w:type="dxa"/>
            <w:tcBorders>
              <w:left w:val="nil"/>
            </w:tcBorders>
          </w:tcPr>
          <w:p>
            <w:pPr>
              <w:pStyle w:val="11"/>
              <w:spacing w:before="107" w:line="285" w:lineRule="exact"/>
              <w:ind w:left="115"/>
              <w:jc w:val="left"/>
              <w:rPr>
                <w:rFonts w:hint="default" w:ascii="Calibri" w:hAnsi="Calibri" w:cs="Calibri"/>
                <w:sz w:val="24"/>
              </w:rPr>
            </w:pPr>
            <w:r>
              <w:rPr>
                <w:rFonts w:hint="default" w:ascii="Calibri" w:hAnsi="Calibri" w:cs="Calibri"/>
                <w:sz w:val="24"/>
              </w:rPr>
              <w:t>Client Application</w:t>
            </w:r>
          </w:p>
        </w:tc>
        <w:tc>
          <w:tcPr>
            <w:tcW w:w="1910" w:type="dxa"/>
          </w:tcPr>
          <w:p>
            <w:pPr>
              <w:pStyle w:val="11"/>
              <w:spacing w:before="107" w:line="285" w:lineRule="exact"/>
              <w:ind w:right="217"/>
              <w:rPr>
                <w:rFonts w:hint="default" w:ascii="Calibri" w:hAnsi="Calibri" w:cs="Calibri"/>
                <w:sz w:val="24"/>
              </w:rPr>
            </w:pPr>
            <w:r>
              <w:rPr>
                <w:rFonts w:hint="default" w:ascii="Calibri" w:hAnsi="Calibri" w:cs="Calibri"/>
                <w:sz w:val="24"/>
              </w:rPr>
              <w:t>1</w:t>
            </w:r>
          </w:p>
        </w:tc>
        <w:tc>
          <w:tcPr>
            <w:tcW w:w="2026" w:type="dxa"/>
          </w:tcPr>
          <w:p>
            <w:pPr>
              <w:pStyle w:val="11"/>
              <w:spacing w:before="107" w:line="285" w:lineRule="exact"/>
              <w:ind w:right="264"/>
              <w:rPr>
                <w:rFonts w:hint="default" w:ascii="Calibri" w:hAnsi="Calibri" w:cs="Calibri"/>
                <w:sz w:val="24"/>
              </w:rPr>
            </w:pPr>
            <w:r>
              <w:rPr>
                <w:rFonts w:hint="default" w:ascii="Calibri" w:hAnsi="Calibri" w:cs="Calibri"/>
                <w:sz w:val="24"/>
              </w:rPr>
              <w:t>0</w:t>
            </w:r>
          </w:p>
        </w:tc>
        <w:tc>
          <w:tcPr>
            <w:tcW w:w="1751" w:type="dxa"/>
          </w:tcPr>
          <w:p>
            <w:pPr>
              <w:pStyle w:val="11"/>
              <w:spacing w:before="107" w:line="285" w:lineRule="exact"/>
              <w:ind w:right="229"/>
              <w:rPr>
                <w:rFonts w:hint="default" w:ascii="Calibri" w:hAnsi="Calibri" w:cs="Calibri"/>
                <w:sz w:val="24"/>
              </w:rPr>
            </w:pPr>
            <w:r>
              <w:rPr>
                <w:rFonts w:hint="default" w:ascii="Calibri" w:hAnsi="Calibri" w:cs="Calibri"/>
                <w:sz w:val="24"/>
              </w:rPr>
              <w:t>0</w:t>
            </w:r>
          </w:p>
        </w:tc>
        <w:tc>
          <w:tcPr>
            <w:tcW w:w="1314" w:type="dxa"/>
            <w:tcBorders>
              <w:right w:val="nil"/>
            </w:tcBorders>
          </w:tcPr>
          <w:p>
            <w:pPr>
              <w:pStyle w:val="11"/>
              <w:spacing w:before="107" w:line="285" w:lineRule="exact"/>
              <w:ind w:right="249"/>
              <w:rPr>
                <w:rFonts w:hint="default" w:ascii="Calibri" w:hAnsi="Calibri" w:cs="Calibri"/>
                <w:sz w:val="24"/>
              </w:rPr>
            </w:pPr>
            <w:r>
              <w:rPr>
                <w:rFonts w:hint="default" w:ascii="Calibri" w:hAnsi="Calibri" w:cs="Calibri"/>
                <w:sz w:val="24"/>
              </w:rPr>
              <w:t>1</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397" w:hRule="atLeast"/>
        </w:trPr>
        <w:tc>
          <w:tcPr>
            <w:tcW w:w="2041" w:type="dxa"/>
            <w:tcBorders>
              <w:left w:val="nil"/>
              <w:bottom w:val="nil"/>
            </w:tcBorders>
          </w:tcPr>
          <w:p>
            <w:pPr>
              <w:pStyle w:val="11"/>
              <w:tabs>
                <w:tab w:val="left" w:pos="2030"/>
              </w:tabs>
              <w:spacing w:before="92" w:line="285" w:lineRule="exact"/>
              <w:jc w:val="left"/>
              <w:rPr>
                <w:rFonts w:hint="default" w:ascii="Calibri" w:hAnsi="Calibri" w:cs="Calibri"/>
                <w:sz w:val="24"/>
              </w:rPr>
            </w:pPr>
            <w:r>
              <w:rPr>
                <w:rFonts w:hint="default" w:ascii="Calibri" w:hAnsi="Calibri" w:cs="Calibri"/>
                <w:sz w:val="24"/>
                <w:u w:val="single" w:color="D9D9D9"/>
              </w:rPr>
              <w:t xml:space="preserve"> </w:t>
            </w:r>
            <w:r>
              <w:rPr>
                <w:rFonts w:hint="default" w:ascii="Calibri" w:hAnsi="Calibri" w:cs="Calibri"/>
                <w:spacing w:val="-1"/>
                <w:sz w:val="24"/>
                <w:u w:val="single" w:color="D9D9D9"/>
              </w:rPr>
              <w:t xml:space="preserve"> </w:t>
            </w:r>
            <w:r>
              <w:rPr>
                <w:rFonts w:hint="default" w:ascii="Calibri" w:hAnsi="Calibri" w:cs="Calibri"/>
                <w:sz w:val="24"/>
                <w:u w:val="single" w:color="D9D9D9"/>
              </w:rPr>
              <w:t>Security</w:t>
            </w:r>
            <w:r>
              <w:rPr>
                <w:rFonts w:hint="default" w:ascii="Calibri" w:hAnsi="Calibri" w:cs="Calibri"/>
                <w:sz w:val="24"/>
                <w:u w:val="single" w:color="D9D9D9"/>
              </w:rPr>
              <w:tab/>
            </w:r>
          </w:p>
        </w:tc>
        <w:tc>
          <w:tcPr>
            <w:tcW w:w="1910" w:type="dxa"/>
            <w:tcBorders>
              <w:bottom w:val="nil"/>
            </w:tcBorders>
          </w:tcPr>
          <w:p>
            <w:pPr>
              <w:pStyle w:val="11"/>
              <w:spacing w:before="92" w:line="285" w:lineRule="exact"/>
              <w:ind w:right="217"/>
              <w:rPr>
                <w:rFonts w:hint="default" w:ascii="Calibri" w:hAnsi="Calibri" w:cs="Calibri"/>
                <w:sz w:val="24"/>
              </w:rPr>
            </w:pPr>
            <w:r>
              <w:rPr>
                <w:rFonts w:hint="default" w:ascii="Calibri" w:hAnsi="Calibri" w:cs="Calibri"/>
                <w:sz w:val="24"/>
              </w:rPr>
              <w:t>1</w:t>
            </w:r>
          </w:p>
        </w:tc>
        <w:tc>
          <w:tcPr>
            <w:tcW w:w="2026" w:type="dxa"/>
          </w:tcPr>
          <w:p>
            <w:pPr>
              <w:pStyle w:val="11"/>
              <w:spacing w:before="92" w:line="285" w:lineRule="exact"/>
              <w:ind w:right="264"/>
              <w:rPr>
                <w:rFonts w:hint="default" w:ascii="Calibri" w:hAnsi="Calibri" w:cs="Calibri"/>
                <w:sz w:val="24"/>
              </w:rPr>
            </w:pPr>
            <w:r>
              <w:rPr>
                <w:rFonts w:hint="default" w:ascii="Calibri" w:hAnsi="Calibri" w:cs="Calibri"/>
                <w:sz w:val="24"/>
              </w:rPr>
              <w:t>0</w:t>
            </w:r>
          </w:p>
        </w:tc>
        <w:tc>
          <w:tcPr>
            <w:tcW w:w="1751" w:type="dxa"/>
          </w:tcPr>
          <w:p>
            <w:pPr>
              <w:pStyle w:val="11"/>
              <w:spacing w:before="92" w:line="285" w:lineRule="exact"/>
              <w:ind w:right="229"/>
              <w:rPr>
                <w:rFonts w:hint="default" w:ascii="Calibri" w:hAnsi="Calibri" w:cs="Calibri"/>
                <w:sz w:val="24"/>
              </w:rPr>
            </w:pPr>
            <w:r>
              <w:rPr>
                <w:rFonts w:hint="default" w:ascii="Calibri" w:hAnsi="Calibri" w:cs="Calibri"/>
                <w:sz w:val="24"/>
              </w:rPr>
              <w:t>0</w:t>
            </w:r>
          </w:p>
        </w:tc>
        <w:tc>
          <w:tcPr>
            <w:tcW w:w="1314" w:type="dxa"/>
            <w:tcBorders>
              <w:right w:val="nil"/>
            </w:tcBorders>
          </w:tcPr>
          <w:p>
            <w:pPr>
              <w:pStyle w:val="11"/>
              <w:spacing w:before="92" w:line="285" w:lineRule="exact"/>
              <w:ind w:right="249"/>
              <w:rPr>
                <w:rFonts w:hint="default" w:ascii="Calibri" w:hAnsi="Calibri" w:cs="Calibri"/>
                <w:sz w:val="24"/>
              </w:rPr>
            </w:pPr>
            <w:r>
              <w:rPr>
                <w:rFonts w:hint="default" w:ascii="Calibri" w:hAnsi="Calibri" w:cs="Calibri"/>
                <w:sz w:val="24"/>
              </w:rPr>
              <w:t>1</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376" w:hRule="atLeast"/>
        </w:trPr>
        <w:tc>
          <w:tcPr>
            <w:tcW w:w="2041" w:type="dxa"/>
            <w:tcBorders>
              <w:top w:val="nil"/>
              <w:left w:val="nil"/>
            </w:tcBorders>
          </w:tcPr>
          <w:p>
            <w:pPr>
              <w:pStyle w:val="11"/>
              <w:spacing w:before="109" w:line="247" w:lineRule="exact"/>
              <w:ind w:left="134"/>
              <w:jc w:val="left"/>
              <w:rPr>
                <w:rFonts w:hint="default" w:ascii="Calibri" w:hAnsi="Calibri" w:cs="Calibri"/>
                <w:sz w:val="21"/>
              </w:rPr>
            </w:pPr>
            <w:r>
              <w:rPr>
                <w:rFonts w:hint="default" w:ascii="Calibri" w:hAnsi="Calibri" w:cs="Calibri"/>
                <w:sz w:val="21"/>
              </w:rPr>
              <w:t>Outsource Shipping</w:t>
            </w:r>
          </w:p>
        </w:tc>
        <w:tc>
          <w:tcPr>
            <w:tcW w:w="1910" w:type="dxa"/>
            <w:tcBorders>
              <w:top w:val="nil"/>
            </w:tcBorders>
          </w:tcPr>
          <w:p>
            <w:pPr>
              <w:pStyle w:val="11"/>
              <w:spacing w:before="109" w:line="247" w:lineRule="exact"/>
              <w:ind w:right="232"/>
              <w:rPr>
                <w:rFonts w:hint="default" w:ascii="Calibri" w:hAnsi="Calibri" w:cs="Calibri"/>
                <w:sz w:val="21"/>
              </w:rPr>
            </w:pPr>
            <w:r>
              <w:rPr>
                <w:rFonts w:hint="default" w:ascii="Calibri" w:hAnsi="Calibri" w:cs="Calibri"/>
                <w:w w:val="100"/>
                <w:sz w:val="21"/>
              </w:rPr>
              <w:t>0</w:t>
            </w:r>
          </w:p>
        </w:tc>
        <w:tc>
          <w:tcPr>
            <w:tcW w:w="2026" w:type="dxa"/>
          </w:tcPr>
          <w:p>
            <w:pPr>
              <w:pStyle w:val="11"/>
              <w:spacing w:before="109" w:line="247" w:lineRule="exact"/>
              <w:ind w:right="245"/>
              <w:rPr>
                <w:rFonts w:hint="default" w:ascii="Calibri" w:hAnsi="Calibri" w:cs="Calibri"/>
                <w:sz w:val="21"/>
              </w:rPr>
            </w:pPr>
            <w:r>
              <w:rPr>
                <w:rFonts w:hint="default" w:ascii="Calibri" w:hAnsi="Calibri" w:cs="Calibri"/>
                <w:w w:val="100"/>
                <w:sz w:val="21"/>
              </w:rPr>
              <w:t>0</w:t>
            </w:r>
          </w:p>
        </w:tc>
        <w:tc>
          <w:tcPr>
            <w:tcW w:w="1751" w:type="dxa"/>
          </w:tcPr>
          <w:p>
            <w:pPr>
              <w:pStyle w:val="11"/>
              <w:spacing w:before="109" w:line="247" w:lineRule="exact"/>
              <w:ind w:right="229"/>
              <w:rPr>
                <w:rFonts w:hint="default" w:ascii="Calibri" w:hAnsi="Calibri" w:cs="Calibri"/>
                <w:sz w:val="21"/>
              </w:rPr>
            </w:pPr>
            <w:r>
              <w:rPr>
                <w:rFonts w:hint="default" w:ascii="Calibri" w:hAnsi="Calibri" w:cs="Calibri"/>
                <w:w w:val="100"/>
                <w:sz w:val="21"/>
              </w:rPr>
              <w:t>0</w:t>
            </w:r>
          </w:p>
        </w:tc>
        <w:tc>
          <w:tcPr>
            <w:tcW w:w="1314" w:type="dxa"/>
            <w:tcBorders>
              <w:right w:val="nil"/>
            </w:tcBorders>
          </w:tcPr>
          <w:p>
            <w:pPr>
              <w:pStyle w:val="11"/>
              <w:spacing w:before="109" w:line="247" w:lineRule="exact"/>
              <w:ind w:right="263"/>
              <w:rPr>
                <w:rFonts w:hint="default" w:ascii="Calibri" w:hAnsi="Calibri" w:cs="Calibri"/>
                <w:sz w:val="21"/>
              </w:rPr>
            </w:pPr>
            <w:r>
              <w:rPr>
                <w:rFonts w:hint="default" w:ascii="Calibri" w:hAnsi="Calibri" w:cs="Calibri"/>
                <w:w w:val="100"/>
                <w:sz w:val="21"/>
              </w:rPr>
              <w:t>0</w:t>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364" w:hRule="atLeast"/>
        </w:trPr>
        <w:tc>
          <w:tcPr>
            <w:tcW w:w="2041" w:type="dxa"/>
            <w:tcBorders>
              <w:left w:val="nil"/>
            </w:tcBorders>
          </w:tcPr>
          <w:p>
            <w:pPr>
              <w:pStyle w:val="11"/>
              <w:spacing w:before="97" w:line="247" w:lineRule="exact"/>
              <w:ind w:left="115"/>
              <w:jc w:val="left"/>
              <w:rPr>
                <w:rFonts w:hint="default" w:ascii="Calibri" w:hAnsi="Calibri" w:cs="Calibri"/>
                <w:sz w:val="21"/>
              </w:rPr>
            </w:pPr>
            <w:r>
              <w:rPr>
                <w:rFonts w:hint="default" w:ascii="Calibri" w:hAnsi="Calibri" w:cs="Calibri"/>
                <w:sz w:val="21"/>
              </w:rPr>
              <w:t>Exception Reporting</w:t>
            </w:r>
          </w:p>
        </w:tc>
        <w:tc>
          <w:tcPr>
            <w:tcW w:w="1910" w:type="dxa"/>
          </w:tcPr>
          <w:p>
            <w:pPr>
              <w:pStyle w:val="11"/>
              <w:spacing w:before="97" w:line="247" w:lineRule="exact"/>
              <w:ind w:right="232"/>
              <w:rPr>
                <w:rFonts w:hint="default" w:ascii="Calibri" w:hAnsi="Calibri" w:cs="Calibri"/>
                <w:sz w:val="21"/>
              </w:rPr>
            </w:pPr>
            <w:r>
              <w:rPr>
                <w:rFonts w:hint="default" w:ascii="Calibri" w:hAnsi="Calibri" w:cs="Calibri"/>
                <w:w w:val="100"/>
                <w:sz w:val="21"/>
              </w:rPr>
              <w:t>1</w:t>
            </w:r>
          </w:p>
        </w:tc>
        <w:tc>
          <w:tcPr>
            <w:tcW w:w="2026" w:type="dxa"/>
          </w:tcPr>
          <w:p>
            <w:pPr>
              <w:pStyle w:val="11"/>
              <w:spacing w:before="97" w:line="247" w:lineRule="exact"/>
              <w:ind w:right="245"/>
              <w:rPr>
                <w:rFonts w:hint="default" w:ascii="Calibri" w:hAnsi="Calibri" w:cs="Calibri"/>
                <w:sz w:val="21"/>
              </w:rPr>
            </w:pPr>
            <w:r>
              <w:rPr>
                <w:rFonts w:hint="default" w:ascii="Calibri" w:hAnsi="Calibri" w:cs="Calibri"/>
                <w:w w:val="100"/>
                <w:sz w:val="21"/>
              </w:rPr>
              <w:t>0</w:t>
            </w:r>
          </w:p>
        </w:tc>
        <w:tc>
          <w:tcPr>
            <w:tcW w:w="1751" w:type="dxa"/>
            <w:tcBorders>
              <w:bottom w:val="nil"/>
            </w:tcBorders>
          </w:tcPr>
          <w:p>
            <w:pPr>
              <w:pStyle w:val="11"/>
              <w:spacing w:before="97" w:line="247" w:lineRule="exact"/>
              <w:ind w:right="229"/>
              <w:rPr>
                <w:rFonts w:hint="default" w:ascii="Calibri" w:hAnsi="Calibri" w:cs="Calibri"/>
                <w:sz w:val="21"/>
              </w:rPr>
            </w:pPr>
            <w:r>
              <w:rPr>
                <w:rFonts w:hint="default" w:ascii="Calibri" w:hAnsi="Calibri" w:cs="Calibri"/>
                <w:w w:val="100"/>
                <w:sz w:val="21"/>
              </w:rPr>
              <w:t>0</w:t>
            </w:r>
          </w:p>
        </w:tc>
        <w:tc>
          <w:tcPr>
            <w:tcW w:w="1314" w:type="dxa"/>
            <w:tcBorders>
              <w:bottom w:val="nil"/>
              <w:right w:val="nil"/>
            </w:tcBorders>
          </w:tcPr>
          <w:p>
            <w:pPr>
              <w:pStyle w:val="11"/>
              <w:tabs>
                <w:tab w:val="left" w:pos="469"/>
                <w:tab w:val="left" w:pos="1297"/>
              </w:tabs>
              <w:spacing w:before="97" w:line="247" w:lineRule="exact"/>
              <w:ind w:left="-6"/>
              <w:jc w:val="left"/>
              <w:rPr>
                <w:rFonts w:hint="default" w:ascii="Calibri" w:hAnsi="Calibri" w:cs="Calibri"/>
                <w:sz w:val="21"/>
              </w:rPr>
            </w:pPr>
            <w:r>
              <w:rPr>
                <w:rFonts w:hint="default" w:ascii="Calibri" w:hAnsi="Calibri" w:cs="Calibri"/>
                <w:w w:val="100"/>
                <w:sz w:val="21"/>
                <w:u w:val="single" w:color="D9D9D9"/>
              </w:rPr>
              <w:t xml:space="preserve"> </w:t>
            </w:r>
            <w:r>
              <w:rPr>
                <w:rFonts w:hint="default" w:ascii="Calibri" w:hAnsi="Calibri" w:cs="Calibri"/>
                <w:sz w:val="21"/>
                <w:u w:val="single" w:color="D9D9D9"/>
              </w:rPr>
              <w:tab/>
            </w:r>
            <w:r>
              <w:rPr>
                <w:rFonts w:hint="default" w:ascii="Calibri" w:hAnsi="Calibri" w:cs="Calibri"/>
                <w:sz w:val="21"/>
                <w:u w:val="single" w:color="D9D9D9"/>
              </w:rPr>
              <w:t>1</w:t>
            </w:r>
            <w:r>
              <w:rPr>
                <w:rFonts w:hint="default" w:ascii="Calibri" w:hAnsi="Calibri" w:cs="Calibri"/>
                <w:sz w:val="21"/>
                <w:u w:val="single" w:color="D9D9D9"/>
              </w:rPr>
              <w:tab/>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378" w:hRule="atLeast"/>
        </w:trPr>
        <w:tc>
          <w:tcPr>
            <w:tcW w:w="2041" w:type="dxa"/>
            <w:tcBorders>
              <w:left w:val="nil"/>
            </w:tcBorders>
          </w:tcPr>
          <w:p>
            <w:pPr>
              <w:pStyle w:val="11"/>
              <w:spacing w:before="111" w:line="247" w:lineRule="exact"/>
              <w:ind w:left="105"/>
              <w:jc w:val="left"/>
              <w:rPr>
                <w:rFonts w:hint="default" w:ascii="Calibri" w:hAnsi="Calibri" w:cs="Calibri"/>
                <w:sz w:val="21"/>
              </w:rPr>
            </w:pPr>
            <w:r>
              <w:rPr>
                <w:rFonts w:hint="default" w:ascii="Calibri" w:hAnsi="Calibri" w:cs="Calibri"/>
                <w:w w:val="105"/>
                <w:sz w:val="21"/>
              </w:rPr>
              <w:t>Final Report Output</w:t>
            </w:r>
          </w:p>
        </w:tc>
        <w:tc>
          <w:tcPr>
            <w:tcW w:w="1910" w:type="dxa"/>
          </w:tcPr>
          <w:p>
            <w:pPr>
              <w:pStyle w:val="11"/>
              <w:spacing w:before="111" w:line="247" w:lineRule="exact"/>
              <w:ind w:right="232"/>
              <w:rPr>
                <w:rFonts w:hint="default" w:ascii="Calibri" w:hAnsi="Calibri" w:cs="Calibri"/>
                <w:sz w:val="21"/>
              </w:rPr>
            </w:pPr>
            <w:r>
              <w:rPr>
                <w:rFonts w:hint="default" w:ascii="Calibri" w:hAnsi="Calibri" w:cs="Calibri"/>
                <w:w w:val="100"/>
                <w:sz w:val="21"/>
              </w:rPr>
              <w:t>1</w:t>
            </w:r>
          </w:p>
        </w:tc>
        <w:tc>
          <w:tcPr>
            <w:tcW w:w="2026" w:type="dxa"/>
            <w:tcBorders>
              <w:right w:val="nil"/>
            </w:tcBorders>
          </w:tcPr>
          <w:p>
            <w:pPr>
              <w:pStyle w:val="11"/>
              <w:spacing w:before="111" w:line="247" w:lineRule="exact"/>
              <w:ind w:right="243"/>
              <w:rPr>
                <w:rFonts w:hint="default" w:ascii="Calibri" w:hAnsi="Calibri" w:cs="Calibri"/>
                <w:sz w:val="21"/>
              </w:rPr>
            </w:pPr>
            <w:r>
              <w:rPr>
                <w:rFonts w:hint="default" w:ascii="Calibri" w:hAnsi="Calibri" w:cs="Calibri"/>
                <w:w w:val="100"/>
                <w:sz w:val="21"/>
              </w:rPr>
              <w:t>0</w:t>
            </w:r>
          </w:p>
        </w:tc>
        <w:tc>
          <w:tcPr>
            <w:tcW w:w="1751" w:type="dxa"/>
            <w:tcBorders>
              <w:top w:val="nil"/>
              <w:left w:val="nil"/>
              <w:bottom w:val="nil"/>
              <w:right w:val="nil"/>
            </w:tcBorders>
          </w:tcPr>
          <w:p>
            <w:pPr>
              <w:pStyle w:val="11"/>
              <w:spacing w:before="111" w:line="247" w:lineRule="exact"/>
              <w:ind w:right="220"/>
              <w:rPr>
                <w:rFonts w:hint="default" w:ascii="Calibri" w:hAnsi="Calibri" w:cs="Calibri"/>
                <w:sz w:val="21"/>
              </w:rPr>
            </w:pPr>
            <w:r>
              <w:rPr>
                <w:rFonts w:hint="default" w:ascii="Calibri" w:hAnsi="Calibri" w:cs="Calibri"/>
                <w:w w:val="100"/>
                <w:sz w:val="21"/>
              </w:rPr>
              <w:t>0</w:t>
            </w:r>
          </w:p>
        </w:tc>
        <w:tc>
          <w:tcPr>
            <w:tcW w:w="1314" w:type="dxa"/>
            <w:tcBorders>
              <w:top w:val="nil"/>
              <w:left w:val="nil"/>
              <w:bottom w:val="nil"/>
              <w:right w:val="nil"/>
            </w:tcBorders>
          </w:tcPr>
          <w:p>
            <w:pPr>
              <w:pStyle w:val="11"/>
              <w:tabs>
                <w:tab w:val="left" w:pos="474"/>
                <w:tab w:val="left" w:pos="1305"/>
              </w:tabs>
              <w:spacing w:before="111" w:line="247" w:lineRule="exact"/>
              <w:ind w:left="3"/>
              <w:jc w:val="left"/>
              <w:rPr>
                <w:rFonts w:hint="default" w:ascii="Calibri" w:hAnsi="Calibri" w:cs="Calibri"/>
                <w:sz w:val="21"/>
              </w:rPr>
            </w:pPr>
            <w:r>
              <w:rPr>
                <w:rFonts w:hint="default" w:ascii="Calibri" w:hAnsi="Calibri" w:cs="Calibri"/>
                <w:w w:val="100"/>
                <w:sz w:val="21"/>
                <w:u w:val="single" w:color="D9D9D9"/>
              </w:rPr>
              <w:t xml:space="preserve"> </w:t>
            </w:r>
            <w:r>
              <w:rPr>
                <w:rFonts w:hint="default" w:ascii="Calibri" w:hAnsi="Calibri" w:cs="Calibri"/>
                <w:sz w:val="21"/>
                <w:u w:val="single" w:color="D9D9D9"/>
              </w:rPr>
              <w:tab/>
            </w:r>
            <w:r>
              <w:rPr>
                <w:rFonts w:hint="default" w:ascii="Calibri" w:hAnsi="Calibri" w:cs="Calibri"/>
                <w:sz w:val="21"/>
                <w:u w:val="single" w:color="D9D9D9"/>
              </w:rPr>
              <w:t>1</w:t>
            </w:r>
            <w:r>
              <w:rPr>
                <w:rFonts w:hint="default" w:ascii="Calibri" w:hAnsi="Calibri" w:cs="Calibri"/>
                <w:sz w:val="21"/>
                <w:u w:val="single" w:color="D9D9D9"/>
              </w:rPr>
              <w:tab/>
            </w:r>
          </w:p>
        </w:tc>
      </w:tr>
      <w:tr>
        <w:tblPrEx>
          <w:tblBorders>
            <w:top w:val="single" w:color="D9D9D9" w:sz="6" w:space="0"/>
            <w:left w:val="single" w:color="D9D9D9" w:sz="6" w:space="0"/>
            <w:bottom w:val="single" w:color="D9D9D9" w:sz="6" w:space="0"/>
            <w:right w:val="single" w:color="D9D9D9" w:sz="6" w:space="0"/>
            <w:insideH w:val="single" w:color="D9D9D9" w:sz="6" w:space="0"/>
            <w:insideV w:val="single" w:color="D9D9D9" w:sz="6" w:space="0"/>
          </w:tblBorders>
          <w:tblCellMar>
            <w:top w:w="0" w:type="dxa"/>
            <w:left w:w="0" w:type="dxa"/>
            <w:bottom w:w="0" w:type="dxa"/>
            <w:right w:w="0" w:type="dxa"/>
          </w:tblCellMar>
        </w:tblPrEx>
        <w:trPr>
          <w:trHeight w:val="368" w:hRule="atLeast"/>
        </w:trPr>
        <w:tc>
          <w:tcPr>
            <w:tcW w:w="2041" w:type="dxa"/>
            <w:tcBorders>
              <w:left w:val="nil"/>
            </w:tcBorders>
          </w:tcPr>
          <w:p>
            <w:pPr>
              <w:pStyle w:val="11"/>
              <w:spacing w:before="99" w:line="249" w:lineRule="exact"/>
              <w:ind w:left="72"/>
              <w:jc w:val="left"/>
              <w:rPr>
                <w:rFonts w:hint="default" w:ascii="Calibri" w:hAnsi="Calibri" w:cs="Calibri"/>
                <w:sz w:val="21"/>
              </w:rPr>
            </w:pPr>
            <w:r>
              <w:rPr>
                <w:rFonts w:hint="default" w:ascii="Calibri" w:hAnsi="Calibri" w:cs="Calibri"/>
                <w:w w:val="105"/>
                <w:sz w:val="21"/>
              </w:rPr>
              <w:t>Version Control</w:t>
            </w:r>
          </w:p>
        </w:tc>
        <w:tc>
          <w:tcPr>
            <w:tcW w:w="1910" w:type="dxa"/>
          </w:tcPr>
          <w:p>
            <w:pPr>
              <w:pStyle w:val="11"/>
              <w:spacing w:before="99" w:line="249" w:lineRule="exact"/>
              <w:ind w:right="232"/>
              <w:rPr>
                <w:rFonts w:hint="default" w:ascii="Calibri" w:hAnsi="Calibri" w:cs="Calibri"/>
                <w:sz w:val="21"/>
              </w:rPr>
            </w:pPr>
            <w:r>
              <w:rPr>
                <w:rFonts w:hint="default" w:ascii="Calibri" w:hAnsi="Calibri" w:cs="Calibri"/>
                <w:w w:val="100"/>
                <w:sz w:val="21"/>
              </w:rPr>
              <w:t>1</w:t>
            </w:r>
          </w:p>
        </w:tc>
        <w:tc>
          <w:tcPr>
            <w:tcW w:w="2026" w:type="dxa"/>
          </w:tcPr>
          <w:p>
            <w:pPr>
              <w:pStyle w:val="11"/>
              <w:spacing w:before="99" w:line="249" w:lineRule="exact"/>
              <w:ind w:right="245"/>
              <w:rPr>
                <w:rFonts w:hint="default" w:ascii="Calibri" w:hAnsi="Calibri" w:cs="Calibri"/>
                <w:sz w:val="21"/>
              </w:rPr>
            </w:pPr>
            <w:r>
              <w:rPr>
                <w:rFonts w:hint="default" w:ascii="Calibri" w:hAnsi="Calibri" w:cs="Calibri"/>
                <w:w w:val="100"/>
                <w:sz w:val="21"/>
              </w:rPr>
              <w:t>0</w:t>
            </w:r>
          </w:p>
        </w:tc>
        <w:tc>
          <w:tcPr>
            <w:tcW w:w="1751" w:type="dxa"/>
            <w:tcBorders>
              <w:top w:val="nil"/>
            </w:tcBorders>
          </w:tcPr>
          <w:p>
            <w:pPr>
              <w:pStyle w:val="11"/>
              <w:spacing w:before="99" w:line="249" w:lineRule="exact"/>
              <w:ind w:right="229"/>
              <w:rPr>
                <w:rFonts w:hint="default" w:ascii="Calibri" w:hAnsi="Calibri" w:cs="Calibri"/>
                <w:sz w:val="21"/>
              </w:rPr>
            </w:pPr>
            <w:r>
              <w:rPr>
                <w:rFonts w:hint="default" w:ascii="Calibri" w:hAnsi="Calibri" w:cs="Calibri"/>
                <w:w w:val="100"/>
                <w:sz w:val="21"/>
              </w:rPr>
              <w:t>0</w:t>
            </w:r>
          </w:p>
        </w:tc>
        <w:tc>
          <w:tcPr>
            <w:tcW w:w="1314" w:type="dxa"/>
            <w:tcBorders>
              <w:top w:val="nil"/>
              <w:right w:val="nil"/>
            </w:tcBorders>
          </w:tcPr>
          <w:p>
            <w:pPr>
              <w:pStyle w:val="11"/>
              <w:spacing w:before="99" w:line="249" w:lineRule="exact"/>
              <w:ind w:right="263"/>
              <w:rPr>
                <w:rFonts w:hint="default" w:ascii="Calibri" w:hAnsi="Calibri" w:cs="Calibri"/>
                <w:sz w:val="21"/>
              </w:rPr>
            </w:pPr>
            <w:r>
              <w:rPr>
                <w:rFonts w:hint="default" w:ascii="Calibri" w:hAnsi="Calibri" w:cs="Calibri"/>
                <w:w w:val="100"/>
                <w:sz w:val="21"/>
              </w:rPr>
              <w:t>1</w:t>
            </w:r>
          </w:p>
        </w:tc>
      </w:tr>
    </w:tbl>
    <w:p>
      <w:pPr>
        <w:spacing w:after="0" w:line="249" w:lineRule="exact"/>
        <w:rPr>
          <w:rFonts w:hint="default" w:ascii="Calibri" w:hAnsi="Calibri" w:cs="Calibri"/>
          <w:sz w:val="21"/>
        </w:rPr>
        <w:sectPr>
          <w:pgSz w:w="11920" w:h="16850"/>
          <w:pgMar w:top="1400" w:right="380" w:bottom="280" w:left="500" w:header="720" w:footer="720" w:gutter="0"/>
          <w:cols w:space="720" w:num="1"/>
        </w:sectPr>
      </w:pPr>
    </w:p>
    <w:p>
      <w:pPr>
        <w:pStyle w:val="2"/>
        <w:numPr>
          <w:ilvl w:val="1"/>
          <w:numId w:val="4"/>
        </w:numPr>
        <w:tabs>
          <w:tab w:val="left" w:pos="1426"/>
        </w:tabs>
        <w:spacing w:before="19" w:after="0" w:line="240" w:lineRule="auto"/>
        <w:ind w:left="1425" w:right="0" w:hanging="481"/>
        <w:jc w:val="left"/>
        <w:rPr>
          <w:rFonts w:hint="default" w:ascii="Calibri" w:hAnsi="Calibri" w:cs="Calibri"/>
        </w:rPr>
      </w:pPr>
      <w:bookmarkStart w:id="47" w:name="8.3 PERFORMANCE TESTING"/>
      <w:bookmarkEnd w:id="47"/>
      <w:bookmarkStart w:id="48" w:name="8.3 PERFORMANCE TESTING"/>
      <w:bookmarkEnd w:id="48"/>
      <w:r>
        <w:rPr>
          <w:rFonts w:hint="default" w:ascii="Calibri" w:hAnsi="Calibri" w:cs="Calibri"/>
        </w:rPr>
        <w:t>PERFORMANCE</w:t>
      </w:r>
      <w:r>
        <w:rPr>
          <w:rFonts w:hint="default" w:ascii="Calibri" w:hAnsi="Calibri" w:cs="Calibri"/>
          <w:spacing w:val="-13"/>
        </w:rPr>
        <w:t xml:space="preserve"> </w:t>
      </w:r>
      <w:r>
        <w:rPr>
          <w:rFonts w:hint="default" w:ascii="Calibri" w:hAnsi="Calibri" w:cs="Calibri"/>
        </w:rPr>
        <w:t>TESTING</w:t>
      </w:r>
    </w:p>
    <w:p>
      <w:pPr>
        <w:pStyle w:val="6"/>
        <w:rPr>
          <w:rFonts w:hint="default" w:ascii="Calibri" w:hAnsi="Calibri" w:cs="Calibri"/>
          <w:b/>
          <w:sz w:val="20"/>
        </w:rPr>
      </w:pPr>
    </w:p>
    <w:p>
      <w:pPr>
        <w:pStyle w:val="6"/>
        <w:rPr>
          <w:rFonts w:hint="default" w:ascii="Calibri" w:hAnsi="Calibri" w:cs="Calibri"/>
          <w:b/>
          <w:sz w:val="20"/>
        </w:rPr>
      </w:pPr>
    </w:p>
    <w:p>
      <w:pPr>
        <w:pStyle w:val="6"/>
        <w:spacing w:before="6"/>
        <w:rPr>
          <w:rFonts w:hint="default" w:ascii="Calibri" w:hAnsi="Calibri" w:cs="Calibri"/>
          <w:b/>
          <w:sz w:val="15"/>
        </w:rPr>
      </w:pPr>
      <w:r>
        <w:rPr>
          <w:rFonts w:hint="default" w:ascii="Calibri" w:hAnsi="Calibri" w:cs="Calibri"/>
        </w:rPr>
        <w:drawing>
          <wp:anchor distT="0" distB="0" distL="0" distR="0" simplePos="0" relativeHeight="251659264" behindDoc="0" locked="0" layoutInCell="1" allowOverlap="1">
            <wp:simplePos x="0" y="0"/>
            <wp:positionH relativeFrom="page">
              <wp:posOffset>1095375</wp:posOffset>
            </wp:positionH>
            <wp:positionV relativeFrom="paragraph">
              <wp:posOffset>144780</wp:posOffset>
            </wp:positionV>
            <wp:extent cx="5299075" cy="4544060"/>
            <wp:effectExtent l="0" t="0" r="0" b="0"/>
            <wp:wrapTopAndBottom/>
            <wp:docPr id="3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png"/>
                    <pic:cNvPicPr>
                      <a:picLocks noChangeAspect="1"/>
                    </pic:cNvPicPr>
                  </pic:nvPicPr>
                  <pic:blipFill>
                    <a:blip r:embed="rId25" cstate="print"/>
                    <a:stretch>
                      <a:fillRect/>
                    </a:stretch>
                  </pic:blipFill>
                  <pic:spPr>
                    <a:xfrm>
                      <a:off x="0" y="0"/>
                      <a:ext cx="5299207" cy="4544282"/>
                    </a:xfrm>
                    <a:prstGeom prst="rect">
                      <a:avLst/>
                    </a:prstGeom>
                  </pic:spPr>
                </pic:pic>
              </a:graphicData>
            </a:graphic>
          </wp:anchor>
        </w:drawing>
      </w:r>
    </w:p>
    <w:p>
      <w:pPr>
        <w:pStyle w:val="10"/>
        <w:numPr>
          <w:ilvl w:val="0"/>
          <w:numId w:val="4"/>
        </w:numPr>
        <w:tabs>
          <w:tab w:val="left" w:pos="1407"/>
        </w:tabs>
        <w:spacing w:before="245" w:after="0" w:line="240" w:lineRule="auto"/>
        <w:ind w:left="1406" w:right="0" w:hanging="318"/>
        <w:jc w:val="left"/>
        <w:rPr>
          <w:rFonts w:hint="default" w:ascii="Calibri" w:hAnsi="Calibri" w:cs="Calibri"/>
          <w:b/>
          <w:sz w:val="32"/>
        </w:rPr>
      </w:pPr>
      <w:r>
        <w:rPr>
          <w:rFonts w:hint="default" w:ascii="Calibri" w:hAnsi="Calibri" w:cs="Calibri"/>
          <w:b/>
          <w:sz w:val="32"/>
        </w:rPr>
        <w:t>RESULTS</w:t>
      </w:r>
    </w:p>
    <w:p>
      <w:pPr>
        <w:pStyle w:val="3"/>
        <w:numPr>
          <w:ilvl w:val="1"/>
          <w:numId w:val="4"/>
        </w:numPr>
        <w:tabs>
          <w:tab w:val="left" w:pos="1474"/>
        </w:tabs>
        <w:spacing w:before="195" w:after="0" w:line="240" w:lineRule="auto"/>
        <w:ind w:left="1473" w:right="0" w:hanging="426"/>
        <w:jc w:val="left"/>
        <w:rPr>
          <w:rFonts w:hint="default" w:ascii="Calibri" w:hAnsi="Calibri" w:cs="Calibri"/>
        </w:rPr>
      </w:pPr>
      <w:r>
        <w:rPr>
          <w:rFonts w:hint="default" w:ascii="Calibri" w:hAnsi="Calibri" w:cs="Calibri"/>
        </w:rPr>
        <w:t>Performance</w:t>
      </w:r>
      <w:r>
        <w:rPr>
          <w:rFonts w:hint="default" w:ascii="Calibri" w:hAnsi="Calibri" w:cs="Calibri"/>
          <w:spacing w:val="-10"/>
        </w:rPr>
        <w:t xml:space="preserve"> </w:t>
      </w:r>
      <w:r>
        <w:rPr>
          <w:rFonts w:hint="default" w:ascii="Calibri" w:hAnsi="Calibri" w:cs="Calibri"/>
        </w:rPr>
        <w:t>Metrics</w:t>
      </w:r>
    </w:p>
    <w:p>
      <w:pPr>
        <w:pStyle w:val="6"/>
        <w:spacing w:before="7"/>
        <w:rPr>
          <w:rFonts w:hint="default" w:ascii="Calibri" w:hAnsi="Calibri" w:cs="Calibri"/>
          <w:b/>
          <w:sz w:val="11"/>
        </w:rPr>
      </w:pPr>
      <w:r>
        <w:rPr>
          <w:rFonts w:hint="default"/>
          <w:sz w:val="21"/>
          <w:szCs w:val="24"/>
        </w:rPr>
        <w:drawing>
          <wp:anchor distT="0" distB="0" distL="114300" distR="114300" simplePos="0" relativeHeight="251664384" behindDoc="0" locked="0" layoutInCell="1" allowOverlap="1">
            <wp:simplePos x="0" y="0"/>
            <wp:positionH relativeFrom="column">
              <wp:posOffset>598170</wp:posOffset>
            </wp:positionH>
            <wp:positionV relativeFrom="paragraph">
              <wp:posOffset>209550</wp:posOffset>
            </wp:positionV>
            <wp:extent cx="5856605" cy="3104515"/>
            <wp:effectExtent l="0" t="0" r="10795" b="4445"/>
            <wp:wrapSquare wrapText="bothSides"/>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6"/>
                    <a:srcRect b="5629"/>
                    <a:stretch>
                      <a:fillRect/>
                    </a:stretch>
                  </pic:blipFill>
                  <pic:spPr>
                    <a:xfrm>
                      <a:off x="0" y="0"/>
                      <a:ext cx="5856605" cy="3104515"/>
                    </a:xfrm>
                    <a:prstGeom prst="rect">
                      <a:avLst/>
                    </a:prstGeom>
                    <a:noFill/>
                    <a:ln>
                      <a:noFill/>
                    </a:ln>
                  </pic:spPr>
                </pic:pic>
              </a:graphicData>
            </a:graphic>
          </wp:anchor>
        </w:drawing>
      </w:r>
    </w:p>
    <w:p>
      <w:pPr>
        <w:spacing w:after="0"/>
        <w:rPr>
          <w:rFonts w:hint="default" w:ascii="Calibri" w:hAnsi="Calibri" w:cs="Calibri"/>
          <w:sz w:val="11"/>
        </w:rPr>
        <w:sectPr>
          <w:pgSz w:w="11920" w:h="16850"/>
          <w:pgMar w:top="1380" w:right="380" w:bottom="280" w:left="500" w:header="720" w:footer="720" w:gutter="0"/>
          <w:cols w:space="720" w:num="1"/>
        </w:sectPr>
      </w:pPr>
    </w:p>
    <w:p>
      <w:pPr>
        <w:pStyle w:val="10"/>
        <w:numPr>
          <w:ilvl w:val="0"/>
          <w:numId w:val="4"/>
        </w:numPr>
        <w:tabs>
          <w:tab w:val="left" w:pos="1421"/>
        </w:tabs>
        <w:spacing w:before="19" w:after="0" w:line="240" w:lineRule="auto"/>
        <w:ind w:left="1420" w:right="0" w:hanging="481"/>
        <w:jc w:val="left"/>
        <w:rPr>
          <w:rFonts w:hint="default" w:ascii="Calibri" w:hAnsi="Calibri" w:cs="Calibri"/>
          <w:b/>
          <w:sz w:val="32"/>
        </w:rPr>
      </w:pPr>
      <w:bookmarkStart w:id="49" w:name="10. ADVANTAGES &amp;amp; DISADVANTAGES"/>
      <w:bookmarkEnd w:id="49"/>
      <w:bookmarkStart w:id="50" w:name="10. ADVANTAGES &amp;amp; DISADVANTAGES"/>
      <w:bookmarkEnd w:id="50"/>
      <w:r>
        <w:rPr>
          <w:rFonts w:hint="default" w:ascii="Calibri" w:hAnsi="Calibri" w:cs="Calibri"/>
          <w:b/>
          <w:sz w:val="32"/>
        </w:rPr>
        <w:t>ADVANTAGES &amp;amp;</w:t>
      </w:r>
      <w:r>
        <w:rPr>
          <w:rFonts w:hint="default" w:ascii="Calibri" w:hAnsi="Calibri" w:cs="Calibri"/>
          <w:b/>
          <w:spacing w:val="-20"/>
          <w:sz w:val="32"/>
        </w:rPr>
        <w:t xml:space="preserve"> </w:t>
      </w:r>
      <w:r>
        <w:rPr>
          <w:rFonts w:hint="default" w:ascii="Calibri" w:hAnsi="Calibri" w:cs="Calibri"/>
          <w:b/>
          <w:sz w:val="32"/>
        </w:rPr>
        <w:t>DISADVANTAGES</w:t>
      </w:r>
    </w:p>
    <w:p>
      <w:pPr>
        <w:spacing w:before="192"/>
        <w:ind w:left="1574" w:right="0" w:firstLine="0"/>
        <w:jc w:val="left"/>
        <w:rPr>
          <w:rFonts w:hint="default" w:ascii="Calibri" w:hAnsi="Calibri" w:cs="Calibri"/>
          <w:b/>
          <w:sz w:val="28"/>
        </w:rPr>
      </w:pPr>
      <w:bookmarkStart w:id="51" w:name="ADVANTAGES"/>
      <w:bookmarkEnd w:id="51"/>
      <w:r>
        <w:rPr>
          <w:rFonts w:hint="default" w:ascii="Calibri" w:hAnsi="Calibri" w:cs="Calibri"/>
          <w:b/>
          <w:sz w:val="28"/>
        </w:rPr>
        <w:t>ADVANTAGES</w:t>
      </w:r>
    </w:p>
    <w:p>
      <w:pPr>
        <w:pStyle w:val="10"/>
        <w:numPr>
          <w:ilvl w:val="0"/>
          <w:numId w:val="5"/>
        </w:numPr>
        <w:tabs>
          <w:tab w:val="left" w:pos="1870"/>
        </w:tabs>
        <w:spacing w:before="191" w:after="0" w:line="259" w:lineRule="auto"/>
        <w:ind w:left="1506" w:right="1036" w:firstLine="0"/>
        <w:jc w:val="both"/>
        <w:rPr>
          <w:rFonts w:hint="default" w:ascii="Calibri" w:hAnsi="Calibri" w:cs="Calibri"/>
          <w:sz w:val="27"/>
        </w:rPr>
      </w:pPr>
      <w:r>
        <w:rPr>
          <w:rFonts w:hint="default" w:ascii="Calibri" w:hAnsi="Calibri" w:cs="Calibri"/>
          <w:sz w:val="27"/>
          <w:lang w:val="en-IN"/>
        </w:rPr>
        <w:t>chat bot</w:t>
      </w:r>
      <w:r>
        <w:rPr>
          <w:rFonts w:hint="default" w:ascii="Calibri" w:hAnsi="Calibri" w:cs="Calibri"/>
          <w:sz w:val="27"/>
        </w:rPr>
        <w:t xml:space="preserve">s have 24/7 Availability: </w:t>
      </w:r>
      <w:r>
        <w:rPr>
          <w:rFonts w:hint="default" w:ascii="Calibri" w:hAnsi="Calibri" w:cs="Calibri"/>
          <w:sz w:val="27"/>
          <w:lang w:val="en-IN"/>
        </w:rPr>
        <w:t>chat bot</w:t>
      </w:r>
      <w:r>
        <w:rPr>
          <w:rFonts w:hint="default" w:ascii="Calibri" w:hAnsi="Calibri" w:cs="Calibri"/>
          <w:sz w:val="27"/>
        </w:rPr>
        <w:t>s can be available to solve customer problems 24/7 whether it is day or night! They don’t need to sleep after all! This is much more difficult to achieve using human customer service as</w:t>
      </w:r>
      <w:r>
        <w:rPr>
          <w:rFonts w:hint="default" w:ascii="Calibri" w:hAnsi="Calibri" w:cs="Calibri"/>
          <w:spacing w:val="-12"/>
          <w:sz w:val="27"/>
        </w:rPr>
        <w:t xml:space="preserve"> </w:t>
      </w:r>
      <w:r>
        <w:rPr>
          <w:rFonts w:hint="default" w:ascii="Calibri" w:hAnsi="Calibri" w:cs="Calibri"/>
          <w:sz w:val="27"/>
        </w:rPr>
        <w:t>it</w:t>
      </w:r>
      <w:r>
        <w:rPr>
          <w:rFonts w:hint="default" w:ascii="Calibri" w:hAnsi="Calibri" w:cs="Calibri"/>
          <w:spacing w:val="-14"/>
          <w:sz w:val="27"/>
        </w:rPr>
        <w:t xml:space="preserve"> </w:t>
      </w:r>
      <w:r>
        <w:rPr>
          <w:rFonts w:hint="default" w:ascii="Calibri" w:hAnsi="Calibri" w:cs="Calibri"/>
          <w:sz w:val="27"/>
        </w:rPr>
        <w:t>would</w:t>
      </w:r>
      <w:r>
        <w:rPr>
          <w:rFonts w:hint="default" w:ascii="Calibri" w:hAnsi="Calibri" w:cs="Calibri"/>
          <w:spacing w:val="-13"/>
          <w:sz w:val="27"/>
        </w:rPr>
        <w:t xml:space="preserve"> </w:t>
      </w:r>
      <w:r>
        <w:rPr>
          <w:rFonts w:hint="default" w:ascii="Calibri" w:hAnsi="Calibri" w:cs="Calibri"/>
          <w:sz w:val="27"/>
        </w:rPr>
        <w:t>require</w:t>
      </w:r>
      <w:r>
        <w:rPr>
          <w:rFonts w:hint="default" w:ascii="Calibri" w:hAnsi="Calibri" w:cs="Calibri"/>
          <w:spacing w:val="-14"/>
          <w:sz w:val="27"/>
        </w:rPr>
        <w:t xml:space="preserve"> </w:t>
      </w:r>
      <w:r>
        <w:rPr>
          <w:rFonts w:hint="default" w:ascii="Calibri" w:hAnsi="Calibri" w:cs="Calibri"/>
          <w:sz w:val="27"/>
        </w:rPr>
        <w:t>rotating</w:t>
      </w:r>
      <w:r>
        <w:rPr>
          <w:rFonts w:hint="default" w:ascii="Calibri" w:hAnsi="Calibri" w:cs="Calibri"/>
          <w:spacing w:val="-12"/>
          <w:sz w:val="27"/>
        </w:rPr>
        <w:t xml:space="preserve"> </w:t>
      </w:r>
      <w:r>
        <w:rPr>
          <w:rFonts w:hint="default" w:ascii="Calibri" w:hAnsi="Calibri" w:cs="Calibri"/>
          <w:sz w:val="27"/>
        </w:rPr>
        <w:t>teams</w:t>
      </w:r>
      <w:r>
        <w:rPr>
          <w:rFonts w:hint="default" w:ascii="Calibri" w:hAnsi="Calibri" w:cs="Calibri"/>
          <w:spacing w:val="-15"/>
          <w:sz w:val="27"/>
        </w:rPr>
        <w:t xml:space="preserve"> </w:t>
      </w:r>
      <w:r>
        <w:rPr>
          <w:rFonts w:hint="default" w:ascii="Calibri" w:hAnsi="Calibri" w:cs="Calibri"/>
          <w:sz w:val="27"/>
        </w:rPr>
        <w:t>that</w:t>
      </w:r>
      <w:r>
        <w:rPr>
          <w:rFonts w:hint="default" w:ascii="Calibri" w:hAnsi="Calibri" w:cs="Calibri"/>
          <w:spacing w:val="-15"/>
          <w:sz w:val="27"/>
        </w:rPr>
        <w:t xml:space="preserve"> </w:t>
      </w:r>
      <w:r>
        <w:rPr>
          <w:rFonts w:hint="default" w:ascii="Calibri" w:hAnsi="Calibri" w:cs="Calibri"/>
          <w:sz w:val="27"/>
        </w:rPr>
        <w:t>would</w:t>
      </w:r>
      <w:r>
        <w:rPr>
          <w:rFonts w:hint="default" w:ascii="Calibri" w:hAnsi="Calibri" w:cs="Calibri"/>
          <w:spacing w:val="-12"/>
          <w:sz w:val="27"/>
        </w:rPr>
        <w:t xml:space="preserve"> </w:t>
      </w:r>
      <w:r>
        <w:rPr>
          <w:rFonts w:hint="default" w:ascii="Calibri" w:hAnsi="Calibri" w:cs="Calibri"/>
          <w:sz w:val="27"/>
        </w:rPr>
        <w:t>be</w:t>
      </w:r>
      <w:r>
        <w:rPr>
          <w:rFonts w:hint="default" w:ascii="Calibri" w:hAnsi="Calibri" w:cs="Calibri"/>
          <w:spacing w:val="-10"/>
          <w:sz w:val="27"/>
        </w:rPr>
        <w:t xml:space="preserve"> </w:t>
      </w:r>
      <w:r>
        <w:rPr>
          <w:rFonts w:hint="default" w:ascii="Calibri" w:hAnsi="Calibri" w:cs="Calibri"/>
          <w:sz w:val="27"/>
        </w:rPr>
        <w:t>more</w:t>
      </w:r>
      <w:r>
        <w:rPr>
          <w:rFonts w:hint="default" w:ascii="Calibri" w:hAnsi="Calibri" w:cs="Calibri"/>
          <w:spacing w:val="-12"/>
          <w:sz w:val="27"/>
        </w:rPr>
        <w:t xml:space="preserve"> </w:t>
      </w:r>
      <w:r>
        <w:rPr>
          <w:rFonts w:hint="default" w:ascii="Calibri" w:hAnsi="Calibri" w:cs="Calibri"/>
          <w:sz w:val="27"/>
        </w:rPr>
        <w:t>complicated</w:t>
      </w:r>
      <w:r>
        <w:rPr>
          <w:rFonts w:hint="default" w:ascii="Calibri" w:hAnsi="Calibri" w:cs="Calibri"/>
          <w:spacing w:val="-11"/>
          <w:sz w:val="27"/>
        </w:rPr>
        <w:t xml:space="preserve"> </w:t>
      </w:r>
      <w:r>
        <w:rPr>
          <w:rFonts w:hint="default" w:ascii="Calibri" w:hAnsi="Calibri" w:cs="Calibri"/>
          <w:sz w:val="27"/>
        </w:rPr>
        <w:t>to</w:t>
      </w:r>
      <w:r>
        <w:rPr>
          <w:rFonts w:hint="default" w:ascii="Calibri" w:hAnsi="Calibri" w:cs="Calibri"/>
          <w:spacing w:val="-11"/>
          <w:sz w:val="27"/>
        </w:rPr>
        <w:t xml:space="preserve"> </w:t>
      </w:r>
      <w:r>
        <w:rPr>
          <w:rFonts w:hint="default" w:ascii="Calibri" w:hAnsi="Calibri" w:cs="Calibri"/>
          <w:sz w:val="27"/>
        </w:rPr>
        <w:t>manage as well.</w:t>
      </w:r>
    </w:p>
    <w:p>
      <w:pPr>
        <w:pStyle w:val="10"/>
        <w:numPr>
          <w:ilvl w:val="0"/>
          <w:numId w:val="5"/>
        </w:numPr>
        <w:tabs>
          <w:tab w:val="left" w:pos="1829"/>
        </w:tabs>
        <w:spacing w:before="157" w:after="0" w:line="259" w:lineRule="auto"/>
        <w:ind w:left="1506" w:right="1034" w:firstLine="0"/>
        <w:jc w:val="both"/>
        <w:rPr>
          <w:rFonts w:hint="default" w:ascii="Calibri" w:hAnsi="Calibri" w:cs="Calibri"/>
          <w:sz w:val="27"/>
        </w:rPr>
      </w:pPr>
      <w:r>
        <w:rPr>
          <w:rFonts w:hint="default" w:ascii="Calibri" w:hAnsi="Calibri" w:cs="Calibri"/>
          <w:sz w:val="27"/>
          <w:lang w:val="en-IN"/>
        </w:rPr>
        <w:t>chat bot</w:t>
      </w:r>
      <w:r>
        <w:rPr>
          <w:rFonts w:hint="default" w:ascii="Calibri" w:hAnsi="Calibri" w:cs="Calibri"/>
          <w:sz w:val="27"/>
        </w:rPr>
        <w:t xml:space="preserve">s can gather Customer Insights: Companies thrive on customer data! The more data they have, the better they can cater to their customers and be much more successful. That’s where </w:t>
      </w:r>
      <w:r>
        <w:rPr>
          <w:rFonts w:hint="default" w:ascii="Calibri" w:hAnsi="Calibri" w:cs="Calibri"/>
          <w:sz w:val="27"/>
          <w:lang w:val="en-IN"/>
        </w:rPr>
        <w:t>chat bot</w:t>
      </w:r>
      <w:r>
        <w:rPr>
          <w:rFonts w:hint="default" w:ascii="Calibri" w:hAnsi="Calibri" w:cs="Calibri"/>
          <w:sz w:val="27"/>
        </w:rPr>
        <w:t xml:space="preserve">s can be a big help. Whenever you interact with any </w:t>
      </w:r>
      <w:r>
        <w:rPr>
          <w:rFonts w:hint="default" w:ascii="Calibri" w:hAnsi="Calibri" w:cs="Calibri"/>
          <w:sz w:val="27"/>
          <w:lang w:val="en-IN"/>
        </w:rPr>
        <w:t>chat bot</w:t>
      </w:r>
      <w:r>
        <w:rPr>
          <w:rFonts w:hint="default" w:ascii="Calibri" w:hAnsi="Calibri" w:cs="Calibri"/>
          <w:sz w:val="27"/>
        </w:rPr>
        <w:t>s on a company page, you provide basic</w:t>
      </w:r>
      <w:r>
        <w:rPr>
          <w:rFonts w:hint="default" w:ascii="Calibri" w:hAnsi="Calibri" w:cs="Calibri"/>
          <w:spacing w:val="-1"/>
          <w:sz w:val="27"/>
        </w:rPr>
        <w:t xml:space="preserve"> </w:t>
      </w:r>
      <w:r>
        <w:rPr>
          <w:rFonts w:hint="default" w:ascii="Calibri" w:hAnsi="Calibri" w:cs="Calibri"/>
          <w:sz w:val="27"/>
        </w:rPr>
        <w:t>data</w:t>
      </w:r>
      <w:r>
        <w:rPr>
          <w:rFonts w:hint="default" w:ascii="Calibri" w:hAnsi="Calibri" w:cs="Calibri"/>
          <w:spacing w:val="-6"/>
          <w:sz w:val="27"/>
        </w:rPr>
        <w:t xml:space="preserve"> </w:t>
      </w:r>
      <w:r>
        <w:rPr>
          <w:rFonts w:hint="default" w:ascii="Calibri" w:hAnsi="Calibri" w:cs="Calibri"/>
          <w:sz w:val="27"/>
        </w:rPr>
        <w:t>such</w:t>
      </w:r>
      <w:r>
        <w:rPr>
          <w:rFonts w:hint="default" w:ascii="Calibri" w:hAnsi="Calibri" w:cs="Calibri"/>
          <w:spacing w:val="-11"/>
          <w:sz w:val="27"/>
        </w:rPr>
        <w:t xml:space="preserve"> </w:t>
      </w:r>
      <w:r>
        <w:rPr>
          <w:rFonts w:hint="default" w:ascii="Calibri" w:hAnsi="Calibri" w:cs="Calibri"/>
          <w:sz w:val="27"/>
        </w:rPr>
        <w:t>as</w:t>
      </w:r>
      <w:r>
        <w:rPr>
          <w:rFonts w:hint="default" w:ascii="Calibri" w:hAnsi="Calibri" w:cs="Calibri"/>
          <w:spacing w:val="-9"/>
          <w:sz w:val="27"/>
        </w:rPr>
        <w:t xml:space="preserve"> </w:t>
      </w:r>
      <w:r>
        <w:rPr>
          <w:rFonts w:hint="default" w:ascii="Calibri" w:hAnsi="Calibri" w:cs="Calibri"/>
          <w:sz w:val="27"/>
        </w:rPr>
        <w:t>user</w:t>
      </w:r>
      <w:r>
        <w:rPr>
          <w:rFonts w:hint="default" w:ascii="Calibri" w:hAnsi="Calibri" w:cs="Calibri"/>
          <w:spacing w:val="-1"/>
          <w:sz w:val="27"/>
        </w:rPr>
        <w:t xml:space="preserve"> </w:t>
      </w:r>
      <w:r>
        <w:rPr>
          <w:rFonts w:hint="default" w:ascii="Calibri" w:hAnsi="Calibri" w:cs="Calibri"/>
          <w:sz w:val="27"/>
        </w:rPr>
        <w:t>preferences,</w:t>
      </w:r>
      <w:r>
        <w:rPr>
          <w:rFonts w:hint="default" w:ascii="Calibri" w:hAnsi="Calibri" w:cs="Calibri"/>
          <w:spacing w:val="-2"/>
          <w:sz w:val="27"/>
        </w:rPr>
        <w:t xml:space="preserve"> </w:t>
      </w:r>
      <w:r>
        <w:rPr>
          <w:rFonts w:hint="default" w:ascii="Calibri" w:hAnsi="Calibri" w:cs="Calibri"/>
          <w:sz w:val="27"/>
        </w:rPr>
        <w:t>buying</w:t>
      </w:r>
      <w:r>
        <w:rPr>
          <w:rFonts w:hint="default" w:ascii="Calibri" w:hAnsi="Calibri" w:cs="Calibri"/>
          <w:spacing w:val="-11"/>
          <w:sz w:val="27"/>
        </w:rPr>
        <w:t xml:space="preserve"> </w:t>
      </w:r>
      <w:r>
        <w:rPr>
          <w:rFonts w:hint="default" w:ascii="Calibri" w:hAnsi="Calibri" w:cs="Calibri"/>
          <w:sz w:val="27"/>
        </w:rPr>
        <w:t>habits,</w:t>
      </w:r>
      <w:r>
        <w:rPr>
          <w:rFonts w:hint="default" w:ascii="Calibri" w:hAnsi="Calibri" w:cs="Calibri"/>
          <w:spacing w:val="-3"/>
          <w:sz w:val="27"/>
        </w:rPr>
        <w:t xml:space="preserve"> </w:t>
      </w:r>
      <w:r>
        <w:rPr>
          <w:rFonts w:hint="default" w:ascii="Calibri" w:hAnsi="Calibri" w:cs="Calibri"/>
          <w:sz w:val="27"/>
        </w:rPr>
        <w:t>sentiments,</w:t>
      </w:r>
      <w:r>
        <w:rPr>
          <w:rFonts w:hint="default" w:ascii="Calibri" w:hAnsi="Calibri" w:cs="Calibri"/>
          <w:spacing w:val="-6"/>
          <w:sz w:val="27"/>
        </w:rPr>
        <w:t xml:space="preserve"> </w:t>
      </w:r>
      <w:r>
        <w:rPr>
          <w:rFonts w:hint="default" w:ascii="Calibri" w:hAnsi="Calibri" w:cs="Calibri"/>
          <w:sz w:val="27"/>
        </w:rPr>
        <w:t>etc.</w:t>
      </w:r>
      <w:r>
        <w:rPr>
          <w:rFonts w:hint="default" w:ascii="Calibri" w:hAnsi="Calibri" w:cs="Calibri"/>
          <w:spacing w:val="-4"/>
          <w:sz w:val="27"/>
        </w:rPr>
        <w:t xml:space="preserve"> </w:t>
      </w:r>
      <w:r>
        <w:rPr>
          <w:rFonts w:hint="default" w:ascii="Calibri" w:hAnsi="Calibri" w:cs="Calibri"/>
          <w:sz w:val="27"/>
        </w:rPr>
        <w:t>which</w:t>
      </w:r>
      <w:r>
        <w:rPr>
          <w:rFonts w:hint="default" w:ascii="Calibri" w:hAnsi="Calibri" w:cs="Calibri"/>
          <w:spacing w:val="-7"/>
          <w:sz w:val="27"/>
        </w:rPr>
        <w:t xml:space="preserve"> </w:t>
      </w:r>
      <w:r>
        <w:rPr>
          <w:rFonts w:hint="default" w:ascii="Calibri" w:hAnsi="Calibri" w:cs="Calibri"/>
          <w:sz w:val="27"/>
        </w:rPr>
        <w:t>can then be analysed to understand market trends, operational risks, etc. And using this information, the company can solver customer issues much easier and create targeted products. This will help in increasing their customer loyalty!</w:t>
      </w:r>
    </w:p>
    <w:p>
      <w:pPr>
        <w:pStyle w:val="6"/>
        <w:rPr>
          <w:rFonts w:hint="default" w:ascii="Calibri" w:hAnsi="Calibri" w:cs="Calibri"/>
          <w:sz w:val="26"/>
        </w:rPr>
      </w:pPr>
    </w:p>
    <w:p>
      <w:pPr>
        <w:pStyle w:val="6"/>
        <w:spacing w:before="4"/>
        <w:rPr>
          <w:rFonts w:hint="default" w:ascii="Calibri" w:hAnsi="Calibri" w:cs="Calibri"/>
          <w:sz w:val="28"/>
        </w:rPr>
      </w:pPr>
    </w:p>
    <w:p>
      <w:pPr>
        <w:pStyle w:val="3"/>
        <w:ind w:left="1487" w:firstLine="0"/>
        <w:rPr>
          <w:rFonts w:hint="default" w:ascii="Calibri" w:hAnsi="Calibri" w:cs="Calibri"/>
        </w:rPr>
      </w:pPr>
      <w:bookmarkStart w:id="52" w:name="DISADVANTAGES"/>
      <w:bookmarkEnd w:id="52"/>
      <w:r>
        <w:rPr>
          <w:rFonts w:hint="default" w:ascii="Calibri" w:hAnsi="Calibri" w:cs="Calibri"/>
        </w:rPr>
        <w:t>DISADVANTAGES</w:t>
      </w:r>
    </w:p>
    <w:p>
      <w:pPr>
        <w:pStyle w:val="10"/>
        <w:numPr>
          <w:ilvl w:val="1"/>
          <w:numId w:val="5"/>
        </w:numPr>
        <w:tabs>
          <w:tab w:val="left" w:pos="2153"/>
        </w:tabs>
        <w:spacing w:before="199" w:after="0" w:line="259" w:lineRule="auto"/>
        <w:ind w:left="1506" w:right="1035" w:firstLine="288"/>
        <w:jc w:val="both"/>
        <w:rPr>
          <w:rFonts w:hint="default" w:ascii="Calibri" w:hAnsi="Calibri" w:cs="Calibri"/>
          <w:sz w:val="27"/>
        </w:rPr>
      </w:pPr>
      <w:r>
        <w:rPr>
          <w:rFonts w:hint="default" w:ascii="Calibri" w:hAnsi="Calibri" w:cs="Calibri"/>
          <w:sz w:val="27"/>
          <w:lang w:val="en-IN"/>
        </w:rPr>
        <w:t>chat bot</w:t>
      </w:r>
      <w:r>
        <w:rPr>
          <w:rFonts w:hint="default" w:ascii="Calibri" w:hAnsi="Calibri" w:cs="Calibri"/>
          <w:sz w:val="27"/>
        </w:rPr>
        <w:t xml:space="preserve">s sound too Mechanical: </w:t>
      </w:r>
      <w:r>
        <w:rPr>
          <w:rFonts w:hint="default" w:ascii="Calibri" w:hAnsi="Calibri" w:cs="Calibri"/>
          <w:sz w:val="27"/>
          <w:lang w:val="en-IN"/>
        </w:rPr>
        <w:t>chat bot</w:t>
      </w:r>
      <w:r>
        <w:rPr>
          <w:rFonts w:hint="default" w:ascii="Calibri" w:hAnsi="Calibri" w:cs="Calibri"/>
          <w:sz w:val="27"/>
        </w:rPr>
        <w:t>s are not human and so obviously they cannot interact as a human with customers. They sound too mechanical and can only give answers to problems that they have been programmed with. They cannot answer a customer according to the context and</w:t>
      </w:r>
      <w:r>
        <w:rPr>
          <w:rFonts w:hint="default" w:ascii="Calibri" w:hAnsi="Calibri" w:cs="Calibri"/>
          <w:spacing w:val="-12"/>
          <w:sz w:val="27"/>
        </w:rPr>
        <w:t xml:space="preserve"> </w:t>
      </w:r>
      <w:r>
        <w:rPr>
          <w:rFonts w:hint="default" w:ascii="Calibri" w:hAnsi="Calibri" w:cs="Calibri"/>
          <w:sz w:val="27"/>
        </w:rPr>
        <w:t>they</w:t>
      </w:r>
      <w:r>
        <w:rPr>
          <w:rFonts w:hint="default" w:ascii="Calibri" w:hAnsi="Calibri" w:cs="Calibri"/>
          <w:spacing w:val="-8"/>
          <w:sz w:val="27"/>
        </w:rPr>
        <w:t xml:space="preserve"> </w:t>
      </w:r>
      <w:r>
        <w:rPr>
          <w:rFonts w:hint="default" w:ascii="Calibri" w:hAnsi="Calibri" w:cs="Calibri"/>
          <w:sz w:val="27"/>
        </w:rPr>
        <w:t>cannot</w:t>
      </w:r>
      <w:r>
        <w:rPr>
          <w:rFonts w:hint="default" w:ascii="Calibri" w:hAnsi="Calibri" w:cs="Calibri"/>
          <w:spacing w:val="-5"/>
          <w:sz w:val="27"/>
        </w:rPr>
        <w:t xml:space="preserve"> </w:t>
      </w:r>
      <w:r>
        <w:rPr>
          <w:rFonts w:hint="default" w:ascii="Calibri" w:hAnsi="Calibri" w:cs="Calibri"/>
          <w:sz w:val="27"/>
        </w:rPr>
        <w:t>show</w:t>
      </w:r>
      <w:r>
        <w:rPr>
          <w:rFonts w:hint="default" w:ascii="Calibri" w:hAnsi="Calibri" w:cs="Calibri"/>
          <w:spacing w:val="-7"/>
          <w:sz w:val="27"/>
        </w:rPr>
        <w:t xml:space="preserve"> </w:t>
      </w:r>
      <w:r>
        <w:rPr>
          <w:rFonts w:hint="default" w:ascii="Calibri" w:hAnsi="Calibri" w:cs="Calibri"/>
          <w:sz w:val="27"/>
        </w:rPr>
        <w:t>any</w:t>
      </w:r>
      <w:r>
        <w:rPr>
          <w:rFonts w:hint="default" w:ascii="Calibri" w:hAnsi="Calibri" w:cs="Calibri"/>
          <w:spacing w:val="-8"/>
          <w:sz w:val="27"/>
        </w:rPr>
        <w:t xml:space="preserve"> </w:t>
      </w:r>
      <w:r>
        <w:rPr>
          <w:rFonts w:hint="default" w:ascii="Calibri" w:hAnsi="Calibri" w:cs="Calibri"/>
          <w:sz w:val="27"/>
        </w:rPr>
        <w:t>emotions</w:t>
      </w:r>
      <w:r>
        <w:rPr>
          <w:rFonts w:hint="default" w:ascii="Calibri" w:hAnsi="Calibri" w:cs="Calibri"/>
          <w:spacing w:val="-6"/>
          <w:sz w:val="27"/>
        </w:rPr>
        <w:t xml:space="preserve"> </w:t>
      </w:r>
      <w:r>
        <w:rPr>
          <w:rFonts w:hint="default" w:ascii="Calibri" w:hAnsi="Calibri" w:cs="Calibri"/>
          <w:sz w:val="27"/>
        </w:rPr>
        <w:t>if</w:t>
      </w:r>
      <w:r>
        <w:rPr>
          <w:rFonts w:hint="default" w:ascii="Calibri" w:hAnsi="Calibri" w:cs="Calibri"/>
          <w:spacing w:val="-13"/>
          <w:sz w:val="27"/>
        </w:rPr>
        <w:t xml:space="preserve"> </w:t>
      </w:r>
      <w:r>
        <w:rPr>
          <w:rFonts w:hint="default" w:ascii="Calibri" w:hAnsi="Calibri" w:cs="Calibri"/>
          <w:sz w:val="27"/>
        </w:rPr>
        <w:t>needed.</w:t>
      </w:r>
      <w:r>
        <w:rPr>
          <w:rFonts w:hint="default" w:ascii="Calibri" w:hAnsi="Calibri" w:cs="Calibri"/>
          <w:spacing w:val="-2"/>
          <w:sz w:val="27"/>
        </w:rPr>
        <w:t xml:space="preserve"> </w:t>
      </w:r>
      <w:r>
        <w:rPr>
          <w:rFonts w:hint="default" w:ascii="Calibri" w:hAnsi="Calibri" w:cs="Calibri"/>
          <w:sz w:val="27"/>
          <w:lang w:val="en-IN"/>
        </w:rPr>
        <w:t>chat bot</w:t>
      </w:r>
      <w:r>
        <w:rPr>
          <w:rFonts w:hint="default" w:ascii="Calibri" w:hAnsi="Calibri" w:cs="Calibri"/>
          <w:sz w:val="27"/>
        </w:rPr>
        <w:t>s</w:t>
      </w:r>
      <w:r>
        <w:rPr>
          <w:rFonts w:hint="default" w:ascii="Calibri" w:hAnsi="Calibri" w:cs="Calibri"/>
          <w:spacing w:val="-5"/>
          <w:sz w:val="27"/>
        </w:rPr>
        <w:t xml:space="preserve"> </w:t>
      </w:r>
      <w:r>
        <w:rPr>
          <w:rFonts w:hint="default" w:ascii="Calibri" w:hAnsi="Calibri" w:cs="Calibri"/>
          <w:sz w:val="27"/>
        </w:rPr>
        <w:t>also</w:t>
      </w:r>
      <w:r>
        <w:rPr>
          <w:rFonts w:hint="default" w:ascii="Calibri" w:hAnsi="Calibri" w:cs="Calibri"/>
          <w:spacing w:val="-11"/>
          <w:sz w:val="27"/>
        </w:rPr>
        <w:t xml:space="preserve"> </w:t>
      </w:r>
      <w:r>
        <w:rPr>
          <w:rFonts w:hint="default" w:ascii="Calibri" w:hAnsi="Calibri" w:cs="Calibri"/>
          <w:sz w:val="27"/>
        </w:rPr>
        <w:t>cannot</w:t>
      </w:r>
      <w:r>
        <w:rPr>
          <w:rFonts w:hint="default" w:ascii="Calibri" w:hAnsi="Calibri" w:cs="Calibri"/>
          <w:spacing w:val="-6"/>
          <w:sz w:val="27"/>
        </w:rPr>
        <w:t xml:space="preserve"> </w:t>
      </w:r>
      <w:r>
        <w:rPr>
          <w:rFonts w:hint="default" w:ascii="Calibri" w:hAnsi="Calibri" w:cs="Calibri"/>
          <w:sz w:val="27"/>
        </w:rPr>
        <w:t>maintain a</w:t>
      </w:r>
      <w:r>
        <w:rPr>
          <w:rFonts w:hint="default" w:ascii="Calibri" w:hAnsi="Calibri" w:cs="Calibri"/>
          <w:spacing w:val="-6"/>
          <w:sz w:val="27"/>
        </w:rPr>
        <w:t xml:space="preserve"> </w:t>
      </w:r>
      <w:r>
        <w:rPr>
          <w:rFonts w:hint="default" w:ascii="Calibri" w:hAnsi="Calibri" w:cs="Calibri"/>
          <w:sz w:val="27"/>
        </w:rPr>
        <w:t>natural-sounding</w:t>
      </w:r>
      <w:r>
        <w:rPr>
          <w:rFonts w:hint="default" w:ascii="Calibri" w:hAnsi="Calibri" w:cs="Calibri"/>
          <w:spacing w:val="-18"/>
          <w:sz w:val="27"/>
        </w:rPr>
        <w:t xml:space="preserve"> </w:t>
      </w:r>
      <w:r>
        <w:rPr>
          <w:rFonts w:hint="default" w:ascii="Calibri" w:hAnsi="Calibri" w:cs="Calibri"/>
          <w:sz w:val="27"/>
        </w:rPr>
        <w:t>conversation</w:t>
      </w:r>
      <w:r>
        <w:rPr>
          <w:rFonts w:hint="default" w:ascii="Calibri" w:hAnsi="Calibri" w:cs="Calibri"/>
          <w:spacing w:val="-12"/>
          <w:sz w:val="27"/>
        </w:rPr>
        <w:t xml:space="preserve"> </w:t>
      </w:r>
      <w:r>
        <w:rPr>
          <w:rFonts w:hint="default" w:ascii="Calibri" w:hAnsi="Calibri" w:cs="Calibri"/>
          <w:sz w:val="27"/>
        </w:rPr>
        <w:t>in-depth</w:t>
      </w:r>
      <w:r>
        <w:rPr>
          <w:rFonts w:hint="default" w:ascii="Calibri" w:hAnsi="Calibri" w:cs="Calibri"/>
          <w:spacing w:val="-13"/>
          <w:sz w:val="27"/>
        </w:rPr>
        <w:t xml:space="preserve"> </w:t>
      </w:r>
      <w:r>
        <w:rPr>
          <w:rFonts w:hint="default" w:ascii="Calibri" w:hAnsi="Calibri" w:cs="Calibri"/>
          <w:sz w:val="27"/>
        </w:rPr>
        <w:t>with</w:t>
      </w:r>
      <w:r>
        <w:rPr>
          <w:rFonts w:hint="default" w:ascii="Calibri" w:hAnsi="Calibri" w:cs="Calibri"/>
          <w:spacing w:val="-16"/>
          <w:sz w:val="27"/>
        </w:rPr>
        <w:t xml:space="preserve"> </w:t>
      </w:r>
      <w:r>
        <w:rPr>
          <w:rFonts w:hint="default" w:ascii="Calibri" w:hAnsi="Calibri" w:cs="Calibri"/>
          <w:sz w:val="27"/>
        </w:rPr>
        <w:t>customers</w:t>
      </w:r>
      <w:r>
        <w:rPr>
          <w:rFonts w:hint="default" w:ascii="Calibri" w:hAnsi="Calibri" w:cs="Calibri"/>
          <w:spacing w:val="-9"/>
          <w:sz w:val="27"/>
        </w:rPr>
        <w:t xml:space="preserve"> </w:t>
      </w:r>
      <w:r>
        <w:rPr>
          <w:rFonts w:hint="default" w:ascii="Calibri" w:hAnsi="Calibri" w:cs="Calibri"/>
          <w:sz w:val="27"/>
        </w:rPr>
        <w:t>and</w:t>
      </w:r>
      <w:r>
        <w:rPr>
          <w:rFonts w:hint="default" w:ascii="Calibri" w:hAnsi="Calibri" w:cs="Calibri"/>
          <w:spacing w:val="-14"/>
          <w:sz w:val="27"/>
        </w:rPr>
        <w:t xml:space="preserve"> </w:t>
      </w:r>
      <w:r>
        <w:rPr>
          <w:rFonts w:hint="default" w:ascii="Calibri" w:hAnsi="Calibri" w:cs="Calibri"/>
          <w:sz w:val="27"/>
        </w:rPr>
        <w:t>that</w:t>
      </w:r>
      <w:r>
        <w:rPr>
          <w:rFonts w:hint="default" w:ascii="Calibri" w:hAnsi="Calibri" w:cs="Calibri"/>
          <w:spacing w:val="-15"/>
          <w:sz w:val="27"/>
        </w:rPr>
        <w:t xml:space="preserve"> </w:t>
      </w:r>
      <w:r>
        <w:rPr>
          <w:rFonts w:hint="default" w:ascii="Calibri" w:hAnsi="Calibri" w:cs="Calibri"/>
          <w:sz w:val="27"/>
        </w:rPr>
        <w:t>is</w:t>
      </w:r>
      <w:r>
        <w:rPr>
          <w:rFonts w:hint="default" w:ascii="Calibri" w:hAnsi="Calibri" w:cs="Calibri"/>
          <w:spacing w:val="-6"/>
          <w:sz w:val="27"/>
        </w:rPr>
        <w:t xml:space="preserve"> </w:t>
      </w:r>
      <w:r>
        <w:rPr>
          <w:rFonts w:hint="default" w:ascii="Calibri" w:hAnsi="Calibri" w:cs="Calibri"/>
          <w:sz w:val="27"/>
        </w:rPr>
        <w:t>why</w:t>
      </w:r>
      <w:r>
        <w:rPr>
          <w:rFonts w:hint="default" w:ascii="Calibri" w:hAnsi="Calibri" w:cs="Calibri"/>
          <w:spacing w:val="-15"/>
          <w:sz w:val="27"/>
        </w:rPr>
        <w:t xml:space="preserve"> </w:t>
      </w:r>
      <w:r>
        <w:rPr>
          <w:rFonts w:hint="default" w:ascii="Calibri" w:hAnsi="Calibri" w:cs="Calibri"/>
          <w:sz w:val="27"/>
        </w:rPr>
        <w:t>they are only useful in solving basic queries. But this can create a disconnect with customers who prefer the human approach when solving their</w:t>
      </w:r>
      <w:r>
        <w:rPr>
          <w:rFonts w:hint="default" w:ascii="Calibri" w:hAnsi="Calibri" w:cs="Calibri"/>
          <w:spacing w:val="-39"/>
          <w:sz w:val="27"/>
        </w:rPr>
        <w:t xml:space="preserve"> </w:t>
      </w:r>
      <w:r>
        <w:rPr>
          <w:rFonts w:hint="default" w:ascii="Calibri" w:hAnsi="Calibri" w:cs="Calibri"/>
          <w:sz w:val="27"/>
        </w:rPr>
        <w:t>problems.</w:t>
      </w:r>
    </w:p>
    <w:p>
      <w:pPr>
        <w:pStyle w:val="10"/>
        <w:numPr>
          <w:ilvl w:val="1"/>
          <w:numId w:val="5"/>
        </w:numPr>
        <w:tabs>
          <w:tab w:val="left" w:pos="2124"/>
        </w:tabs>
        <w:spacing w:before="150" w:after="0" w:line="259" w:lineRule="auto"/>
        <w:ind w:left="1506" w:right="1040" w:firstLine="288"/>
        <w:jc w:val="both"/>
        <w:rPr>
          <w:rFonts w:hint="default" w:ascii="Calibri" w:hAnsi="Calibri" w:cs="Calibri"/>
          <w:sz w:val="27"/>
        </w:rPr>
      </w:pPr>
      <w:r>
        <w:rPr>
          <w:rFonts w:hint="default" w:ascii="Calibri" w:hAnsi="Calibri" w:cs="Calibri"/>
          <w:sz w:val="27"/>
          <w:lang w:val="en-IN"/>
        </w:rPr>
        <w:t>chat bot</w:t>
      </w:r>
      <w:r>
        <w:rPr>
          <w:rFonts w:hint="default" w:ascii="Calibri" w:hAnsi="Calibri" w:cs="Calibri"/>
          <w:sz w:val="27"/>
        </w:rPr>
        <w:t xml:space="preserve">s can only handle basic Questions: </w:t>
      </w:r>
      <w:r>
        <w:rPr>
          <w:rFonts w:hint="default" w:ascii="Calibri" w:hAnsi="Calibri" w:cs="Calibri"/>
          <w:sz w:val="27"/>
          <w:lang w:val="en-IN"/>
        </w:rPr>
        <w:t>chat bot</w:t>
      </w:r>
      <w:r>
        <w:rPr>
          <w:rFonts w:hint="default" w:ascii="Calibri" w:hAnsi="Calibri" w:cs="Calibri"/>
          <w:sz w:val="27"/>
        </w:rPr>
        <w:t xml:space="preserve"> are still a basic Artificial Intelligence technology and so they can only answer the basic questions of customers and provide general information that is already available to them. They cannot solve complicated queries or answer out of script questions and companies need to have human customer service employees that can manage these for them. However, this is changing with time and currently, more and more advanced </w:t>
      </w:r>
      <w:r>
        <w:rPr>
          <w:rFonts w:hint="default" w:ascii="Calibri" w:hAnsi="Calibri" w:cs="Calibri"/>
          <w:sz w:val="27"/>
          <w:lang w:val="en-IN"/>
        </w:rPr>
        <w:t>chat bot</w:t>
      </w:r>
      <w:r>
        <w:rPr>
          <w:rFonts w:hint="default" w:ascii="Calibri" w:hAnsi="Calibri" w:cs="Calibri"/>
          <w:sz w:val="27"/>
        </w:rPr>
        <w:t>s are entering the market.</w:t>
      </w:r>
    </w:p>
    <w:p>
      <w:pPr>
        <w:spacing w:after="0" w:line="259" w:lineRule="auto"/>
        <w:jc w:val="both"/>
        <w:rPr>
          <w:rFonts w:hint="default" w:ascii="Calibri" w:hAnsi="Calibri" w:cs="Calibri"/>
          <w:sz w:val="27"/>
        </w:rPr>
        <w:sectPr>
          <w:pgSz w:w="11920" w:h="16850"/>
          <w:pgMar w:top="1380" w:right="380" w:bottom="280" w:left="500" w:header="720" w:footer="720" w:gutter="0"/>
          <w:cols w:space="720" w:num="1"/>
        </w:sectPr>
      </w:pPr>
    </w:p>
    <w:p>
      <w:pPr>
        <w:pStyle w:val="6"/>
        <w:spacing w:before="1"/>
        <w:rPr>
          <w:rFonts w:hint="default" w:ascii="Calibri" w:hAnsi="Calibri" w:cs="Calibri"/>
          <w:sz w:val="23"/>
        </w:rPr>
      </w:pPr>
    </w:p>
    <w:p>
      <w:pPr>
        <w:pStyle w:val="2"/>
        <w:numPr>
          <w:ilvl w:val="0"/>
          <w:numId w:val="4"/>
        </w:numPr>
        <w:tabs>
          <w:tab w:val="left" w:pos="1574"/>
        </w:tabs>
        <w:spacing w:before="35" w:after="0" w:line="240" w:lineRule="auto"/>
        <w:ind w:left="1574" w:right="0" w:hanging="480"/>
        <w:jc w:val="left"/>
        <w:rPr>
          <w:rFonts w:hint="default" w:ascii="Calibri" w:hAnsi="Calibri" w:cs="Calibri"/>
        </w:rPr>
      </w:pPr>
      <w:bookmarkStart w:id="53" w:name="11. CONCLUSION"/>
      <w:bookmarkEnd w:id="53"/>
      <w:bookmarkStart w:id="54" w:name="11. CONCLUSION"/>
      <w:bookmarkEnd w:id="54"/>
      <w:r>
        <w:rPr>
          <w:rFonts w:hint="default" w:ascii="Calibri" w:hAnsi="Calibri" w:cs="Calibri"/>
        </w:rPr>
        <w:t>CONCLUSION</w:t>
      </w:r>
    </w:p>
    <w:p>
      <w:pPr>
        <w:pStyle w:val="6"/>
        <w:spacing w:before="190"/>
        <w:ind w:left="1506" w:right="1032"/>
        <w:jc w:val="both"/>
        <w:rPr>
          <w:rFonts w:hint="default" w:ascii="Calibri" w:hAnsi="Calibri" w:cs="Calibri"/>
        </w:rPr>
      </w:pPr>
      <w:r>
        <w:rPr>
          <w:rFonts w:hint="default" w:ascii="Calibri" w:hAnsi="Calibri" w:cs="Calibri"/>
        </w:rPr>
        <w:t>In this paper we have provided a survey of relevant works of literature on the subject, and we have analysed the state of the art in terms of language models,</w:t>
      </w:r>
      <w:r>
        <w:rPr>
          <w:rFonts w:hint="default" w:ascii="Calibri" w:hAnsi="Calibri" w:cs="Calibri"/>
          <w:spacing w:val="-19"/>
        </w:rPr>
        <w:t xml:space="preserve"> </w:t>
      </w:r>
      <w:r>
        <w:rPr>
          <w:rFonts w:hint="default" w:ascii="Calibri" w:hAnsi="Calibri" w:cs="Calibri"/>
        </w:rPr>
        <w:t>applications,</w:t>
      </w:r>
      <w:r>
        <w:rPr>
          <w:rFonts w:hint="default" w:ascii="Calibri" w:hAnsi="Calibri" w:cs="Calibri"/>
          <w:spacing w:val="-17"/>
        </w:rPr>
        <w:t xml:space="preserve"> </w:t>
      </w:r>
      <w:r>
        <w:rPr>
          <w:rFonts w:hint="default" w:ascii="Calibri" w:hAnsi="Calibri" w:cs="Calibri"/>
        </w:rPr>
        <w:t>datasets</w:t>
      </w:r>
      <w:r>
        <w:rPr>
          <w:rFonts w:hint="default" w:ascii="Calibri" w:hAnsi="Calibri" w:cs="Calibri"/>
          <w:spacing w:val="-17"/>
        </w:rPr>
        <w:t xml:space="preserve"> </w:t>
      </w:r>
      <w:r>
        <w:rPr>
          <w:rFonts w:hint="default" w:ascii="Calibri" w:hAnsi="Calibri" w:cs="Calibri"/>
        </w:rPr>
        <w:t>used,</w:t>
      </w:r>
      <w:r>
        <w:rPr>
          <w:rFonts w:hint="default" w:ascii="Calibri" w:hAnsi="Calibri" w:cs="Calibri"/>
          <w:spacing w:val="-15"/>
        </w:rPr>
        <w:t xml:space="preserve"> </w:t>
      </w:r>
      <w:r>
        <w:rPr>
          <w:rFonts w:hint="default" w:ascii="Calibri" w:hAnsi="Calibri" w:cs="Calibri"/>
        </w:rPr>
        <w:t>and</w:t>
      </w:r>
      <w:r>
        <w:rPr>
          <w:rFonts w:hint="default" w:ascii="Calibri" w:hAnsi="Calibri" w:cs="Calibri"/>
          <w:spacing w:val="-18"/>
        </w:rPr>
        <w:t xml:space="preserve"> </w:t>
      </w:r>
      <w:r>
        <w:rPr>
          <w:rFonts w:hint="default" w:ascii="Calibri" w:hAnsi="Calibri" w:cs="Calibri"/>
        </w:rPr>
        <w:t>evaluation</w:t>
      </w:r>
      <w:r>
        <w:rPr>
          <w:rFonts w:hint="default" w:ascii="Calibri" w:hAnsi="Calibri" w:cs="Calibri"/>
          <w:spacing w:val="-18"/>
        </w:rPr>
        <w:t xml:space="preserve"> </w:t>
      </w:r>
      <w:r>
        <w:rPr>
          <w:rFonts w:hint="default" w:ascii="Calibri" w:hAnsi="Calibri" w:cs="Calibri"/>
        </w:rPr>
        <w:t>frameworks.</w:t>
      </w:r>
      <w:r>
        <w:rPr>
          <w:rFonts w:hint="default" w:ascii="Calibri" w:hAnsi="Calibri" w:cs="Calibri"/>
          <w:spacing w:val="-19"/>
        </w:rPr>
        <w:t xml:space="preserve"> </w:t>
      </w:r>
      <w:r>
        <w:rPr>
          <w:rFonts w:hint="default" w:ascii="Calibri" w:hAnsi="Calibri" w:cs="Calibri"/>
        </w:rPr>
        <w:t>We</w:t>
      </w:r>
      <w:r>
        <w:rPr>
          <w:rFonts w:hint="default" w:ascii="Calibri" w:hAnsi="Calibri" w:cs="Calibri"/>
          <w:spacing w:val="-17"/>
        </w:rPr>
        <w:t xml:space="preserve"> </w:t>
      </w:r>
      <w:r>
        <w:rPr>
          <w:rFonts w:hint="default" w:ascii="Calibri" w:hAnsi="Calibri" w:cs="Calibri"/>
        </w:rPr>
        <w:t>have</w:t>
      </w:r>
      <w:r>
        <w:rPr>
          <w:rFonts w:hint="default" w:ascii="Calibri" w:hAnsi="Calibri" w:cs="Calibri"/>
          <w:spacing w:val="-16"/>
        </w:rPr>
        <w:t xml:space="preserve"> </w:t>
      </w:r>
      <w:r>
        <w:rPr>
          <w:rFonts w:hint="default" w:ascii="Calibri" w:hAnsi="Calibri" w:cs="Calibri"/>
        </w:rPr>
        <w:t>also underlined</w:t>
      </w:r>
      <w:r>
        <w:rPr>
          <w:rFonts w:hint="default" w:ascii="Calibri" w:hAnsi="Calibri" w:cs="Calibri"/>
          <w:spacing w:val="-9"/>
        </w:rPr>
        <w:t xml:space="preserve"> </w:t>
      </w:r>
      <w:r>
        <w:rPr>
          <w:rFonts w:hint="default" w:ascii="Calibri" w:hAnsi="Calibri" w:cs="Calibri"/>
        </w:rPr>
        <w:t>current</w:t>
      </w:r>
      <w:r>
        <w:rPr>
          <w:rFonts w:hint="default" w:ascii="Calibri" w:hAnsi="Calibri" w:cs="Calibri"/>
          <w:spacing w:val="-10"/>
        </w:rPr>
        <w:t xml:space="preserve"> </w:t>
      </w:r>
      <w:r>
        <w:rPr>
          <w:rFonts w:hint="default" w:ascii="Calibri" w:hAnsi="Calibri" w:cs="Calibri"/>
        </w:rPr>
        <w:t>challenges</w:t>
      </w:r>
      <w:r>
        <w:rPr>
          <w:rFonts w:hint="default" w:ascii="Calibri" w:hAnsi="Calibri" w:cs="Calibri"/>
          <w:spacing w:val="-8"/>
        </w:rPr>
        <w:t xml:space="preserve"> </w:t>
      </w:r>
      <w:r>
        <w:rPr>
          <w:rFonts w:hint="default" w:ascii="Calibri" w:hAnsi="Calibri" w:cs="Calibri"/>
        </w:rPr>
        <w:t>and</w:t>
      </w:r>
      <w:r>
        <w:rPr>
          <w:rFonts w:hint="default" w:ascii="Calibri" w:hAnsi="Calibri" w:cs="Calibri"/>
          <w:spacing w:val="-12"/>
        </w:rPr>
        <w:t xml:space="preserve"> </w:t>
      </w:r>
      <w:r>
        <w:rPr>
          <w:rFonts w:hint="default" w:ascii="Calibri" w:hAnsi="Calibri" w:cs="Calibri"/>
        </w:rPr>
        <w:t>limitations,</w:t>
      </w:r>
      <w:r>
        <w:rPr>
          <w:rFonts w:hint="default" w:ascii="Calibri" w:hAnsi="Calibri" w:cs="Calibri"/>
          <w:spacing w:val="-8"/>
        </w:rPr>
        <w:t xml:space="preserve"> </w:t>
      </w:r>
      <w:r>
        <w:rPr>
          <w:rFonts w:hint="default" w:ascii="Calibri" w:hAnsi="Calibri" w:cs="Calibri"/>
        </w:rPr>
        <w:t>as</w:t>
      </w:r>
      <w:r>
        <w:rPr>
          <w:rFonts w:hint="default" w:ascii="Calibri" w:hAnsi="Calibri" w:cs="Calibri"/>
          <w:spacing w:val="-11"/>
        </w:rPr>
        <w:t xml:space="preserve"> </w:t>
      </w:r>
      <w:r>
        <w:rPr>
          <w:rFonts w:hint="default" w:ascii="Calibri" w:hAnsi="Calibri" w:cs="Calibri"/>
        </w:rPr>
        <w:t>well</w:t>
      </w:r>
      <w:r>
        <w:rPr>
          <w:rFonts w:hint="default" w:ascii="Calibri" w:hAnsi="Calibri" w:cs="Calibri"/>
          <w:spacing w:val="-10"/>
        </w:rPr>
        <w:t xml:space="preserve"> </w:t>
      </w:r>
      <w:r>
        <w:rPr>
          <w:rFonts w:hint="default" w:ascii="Calibri" w:hAnsi="Calibri" w:cs="Calibri"/>
        </w:rPr>
        <w:t>as</w:t>
      </w:r>
      <w:r>
        <w:rPr>
          <w:rFonts w:hint="default" w:ascii="Calibri" w:hAnsi="Calibri" w:cs="Calibri"/>
          <w:spacing w:val="-11"/>
        </w:rPr>
        <w:t xml:space="preserve"> </w:t>
      </w:r>
      <w:r>
        <w:rPr>
          <w:rFonts w:hint="default" w:ascii="Calibri" w:hAnsi="Calibri" w:cs="Calibri"/>
        </w:rPr>
        <w:t>gaps</w:t>
      </w:r>
      <w:r>
        <w:rPr>
          <w:rFonts w:hint="default" w:ascii="Calibri" w:hAnsi="Calibri" w:cs="Calibri"/>
          <w:spacing w:val="-11"/>
        </w:rPr>
        <w:t xml:space="preserve"> </w:t>
      </w:r>
      <w:r>
        <w:rPr>
          <w:rFonts w:hint="default" w:ascii="Calibri" w:hAnsi="Calibri" w:cs="Calibri"/>
        </w:rPr>
        <w:t>in</w:t>
      </w:r>
      <w:r>
        <w:rPr>
          <w:rFonts w:hint="default" w:ascii="Calibri" w:hAnsi="Calibri" w:cs="Calibri"/>
          <w:spacing w:val="-11"/>
        </w:rPr>
        <w:t xml:space="preserve"> </w:t>
      </w:r>
      <w:r>
        <w:rPr>
          <w:rFonts w:hint="default" w:ascii="Calibri" w:hAnsi="Calibri" w:cs="Calibri"/>
        </w:rPr>
        <w:t>the</w:t>
      </w:r>
      <w:r>
        <w:rPr>
          <w:rFonts w:hint="default" w:ascii="Calibri" w:hAnsi="Calibri" w:cs="Calibri"/>
          <w:spacing w:val="-8"/>
        </w:rPr>
        <w:t xml:space="preserve"> </w:t>
      </w:r>
      <w:r>
        <w:rPr>
          <w:rFonts w:hint="default" w:ascii="Calibri" w:hAnsi="Calibri" w:cs="Calibri"/>
        </w:rPr>
        <w:t xml:space="preserve">literature. Despite technological advancements, AI </w:t>
      </w:r>
      <w:r>
        <w:rPr>
          <w:rFonts w:hint="default" w:ascii="Calibri" w:hAnsi="Calibri" w:cs="Calibri"/>
          <w:lang w:val="en-IN"/>
        </w:rPr>
        <w:t>chat bot</w:t>
      </w:r>
      <w:r>
        <w:rPr>
          <w:rFonts w:hint="default" w:ascii="Calibri" w:hAnsi="Calibri" w:cs="Calibri"/>
        </w:rPr>
        <w:t>s are still unable to</w:t>
      </w:r>
      <w:r>
        <w:rPr>
          <w:rFonts w:hint="default" w:ascii="Calibri" w:hAnsi="Calibri" w:cs="Calibri"/>
          <w:lang w:val="en-IN"/>
        </w:rPr>
        <w:t xml:space="preserve"> </w:t>
      </w:r>
      <w:r>
        <w:rPr>
          <w:rFonts w:hint="default" w:ascii="Calibri" w:hAnsi="Calibri" w:cs="Calibri"/>
        </w:rPr>
        <w:t>simulate human</w:t>
      </w:r>
      <w:r>
        <w:rPr>
          <w:rFonts w:hint="default" w:ascii="Calibri" w:hAnsi="Calibri" w:cs="Calibri"/>
          <w:spacing w:val="-16"/>
        </w:rPr>
        <w:t xml:space="preserve"> </w:t>
      </w:r>
      <w:r>
        <w:rPr>
          <w:rFonts w:hint="default" w:ascii="Calibri" w:hAnsi="Calibri" w:cs="Calibri"/>
        </w:rPr>
        <w:t>speech.</w:t>
      </w:r>
      <w:r>
        <w:rPr>
          <w:rFonts w:hint="default" w:ascii="Calibri" w:hAnsi="Calibri" w:cs="Calibri"/>
          <w:spacing w:val="-13"/>
        </w:rPr>
        <w:t xml:space="preserve"> </w:t>
      </w:r>
      <w:r>
        <w:rPr>
          <w:rFonts w:hint="default" w:ascii="Calibri" w:hAnsi="Calibri" w:cs="Calibri"/>
        </w:rPr>
        <w:t>This</w:t>
      </w:r>
      <w:r>
        <w:rPr>
          <w:rFonts w:hint="default" w:ascii="Calibri" w:hAnsi="Calibri" w:cs="Calibri"/>
          <w:spacing w:val="-9"/>
        </w:rPr>
        <w:t xml:space="preserve"> </w:t>
      </w:r>
      <w:r>
        <w:rPr>
          <w:rFonts w:hint="default" w:ascii="Calibri" w:hAnsi="Calibri" w:cs="Calibri"/>
        </w:rPr>
        <w:t>is</w:t>
      </w:r>
      <w:r>
        <w:rPr>
          <w:rFonts w:hint="default" w:ascii="Calibri" w:hAnsi="Calibri" w:cs="Calibri"/>
          <w:spacing w:val="-17"/>
        </w:rPr>
        <w:t xml:space="preserve"> </w:t>
      </w:r>
      <w:r>
        <w:rPr>
          <w:rFonts w:hint="default" w:ascii="Calibri" w:hAnsi="Calibri" w:cs="Calibri"/>
        </w:rPr>
        <w:t>due</w:t>
      </w:r>
      <w:r>
        <w:rPr>
          <w:rFonts w:hint="default" w:ascii="Calibri" w:hAnsi="Calibri" w:cs="Calibri"/>
          <w:spacing w:val="-11"/>
        </w:rPr>
        <w:t xml:space="preserve"> </w:t>
      </w:r>
      <w:r>
        <w:rPr>
          <w:rFonts w:hint="default" w:ascii="Calibri" w:hAnsi="Calibri" w:cs="Calibri"/>
        </w:rPr>
        <w:t>to</w:t>
      </w:r>
      <w:r>
        <w:rPr>
          <w:rFonts w:hint="default" w:ascii="Calibri" w:hAnsi="Calibri" w:cs="Calibri"/>
          <w:spacing w:val="-11"/>
        </w:rPr>
        <w:t xml:space="preserve"> </w:t>
      </w:r>
      <w:r>
        <w:rPr>
          <w:rFonts w:hint="default" w:ascii="Calibri" w:hAnsi="Calibri" w:cs="Calibri"/>
        </w:rPr>
        <w:t>a</w:t>
      </w:r>
      <w:r>
        <w:rPr>
          <w:rFonts w:hint="default" w:ascii="Calibri" w:hAnsi="Calibri" w:cs="Calibri"/>
          <w:spacing w:val="-13"/>
        </w:rPr>
        <w:t xml:space="preserve"> </w:t>
      </w:r>
      <w:r>
        <w:rPr>
          <w:rFonts w:hint="default" w:ascii="Calibri" w:hAnsi="Calibri" w:cs="Calibri"/>
        </w:rPr>
        <w:t>faulty</w:t>
      </w:r>
      <w:r>
        <w:rPr>
          <w:rFonts w:hint="default" w:ascii="Calibri" w:hAnsi="Calibri" w:cs="Calibri"/>
          <w:spacing w:val="-17"/>
        </w:rPr>
        <w:t xml:space="preserve"> </w:t>
      </w:r>
      <w:r>
        <w:rPr>
          <w:rFonts w:hint="default" w:ascii="Calibri" w:hAnsi="Calibri" w:cs="Calibri"/>
        </w:rPr>
        <w:t>approach</w:t>
      </w:r>
      <w:r>
        <w:rPr>
          <w:rFonts w:hint="default" w:ascii="Calibri" w:hAnsi="Calibri" w:cs="Calibri"/>
          <w:spacing w:val="-13"/>
        </w:rPr>
        <w:t xml:space="preserve"> </w:t>
      </w:r>
      <w:r>
        <w:rPr>
          <w:rFonts w:hint="default" w:ascii="Calibri" w:hAnsi="Calibri" w:cs="Calibri"/>
        </w:rPr>
        <w:t>to</w:t>
      </w:r>
      <w:r>
        <w:rPr>
          <w:rFonts w:hint="default" w:ascii="Calibri" w:hAnsi="Calibri" w:cs="Calibri"/>
          <w:spacing w:val="-11"/>
        </w:rPr>
        <w:t xml:space="preserve"> </w:t>
      </w:r>
      <w:r>
        <w:rPr>
          <w:rFonts w:hint="default" w:ascii="Calibri" w:hAnsi="Calibri" w:cs="Calibri"/>
        </w:rPr>
        <w:t>dialogue</w:t>
      </w:r>
      <w:r>
        <w:rPr>
          <w:rFonts w:hint="default" w:ascii="Calibri" w:hAnsi="Calibri" w:cs="Calibri"/>
          <w:spacing w:val="-12"/>
        </w:rPr>
        <w:t xml:space="preserve"> </w:t>
      </w:r>
      <w:r>
        <w:rPr>
          <w:rFonts w:hint="default" w:ascii="Calibri" w:hAnsi="Calibri" w:cs="Calibri"/>
        </w:rPr>
        <w:t>modeling</w:t>
      </w:r>
      <w:r>
        <w:rPr>
          <w:rFonts w:hint="default" w:ascii="Calibri" w:hAnsi="Calibri" w:cs="Calibri"/>
          <w:lang w:val="en-IN"/>
        </w:rPr>
        <w:t xml:space="preserve"> </w:t>
      </w:r>
      <w:r>
        <w:rPr>
          <w:rFonts w:hint="default" w:ascii="Calibri" w:hAnsi="Calibri" w:cs="Calibri"/>
        </w:rPr>
        <w:t>and</w:t>
      </w:r>
      <w:r>
        <w:rPr>
          <w:rFonts w:hint="default" w:ascii="Calibri" w:hAnsi="Calibri" w:cs="Calibri"/>
          <w:spacing w:val="-14"/>
        </w:rPr>
        <w:t xml:space="preserve"> </w:t>
      </w:r>
      <w:r>
        <w:rPr>
          <w:rFonts w:hint="default" w:ascii="Calibri" w:hAnsi="Calibri" w:cs="Calibri"/>
        </w:rPr>
        <w:t>a</w:t>
      </w:r>
      <w:r>
        <w:rPr>
          <w:rFonts w:hint="default" w:ascii="Calibri" w:hAnsi="Calibri" w:cs="Calibri"/>
          <w:spacing w:val="-12"/>
        </w:rPr>
        <w:t xml:space="preserve"> </w:t>
      </w:r>
      <w:r>
        <w:rPr>
          <w:rFonts w:hint="default" w:ascii="Calibri" w:hAnsi="Calibri" w:cs="Calibri"/>
        </w:rPr>
        <w:t>lack of domain-specific data with open access. For Information Retrieval</w:t>
      </w:r>
      <w:r>
        <w:rPr>
          <w:rFonts w:hint="default" w:ascii="Calibri" w:hAnsi="Calibri" w:cs="Calibri"/>
          <w:lang w:val="en-IN"/>
        </w:rPr>
        <w:t xml:space="preserve"> chat bot</w:t>
      </w:r>
      <w:r>
        <w:rPr>
          <w:rFonts w:hint="default" w:ascii="Calibri" w:hAnsi="Calibri" w:cs="Calibri"/>
        </w:rPr>
        <w:t>s, there</w:t>
      </w:r>
      <w:r>
        <w:rPr>
          <w:rFonts w:hint="default" w:ascii="Calibri" w:hAnsi="Calibri" w:cs="Calibri"/>
          <w:spacing w:val="-10"/>
        </w:rPr>
        <w:t xml:space="preserve"> </w:t>
      </w:r>
      <w:r>
        <w:rPr>
          <w:rFonts w:hint="default" w:ascii="Calibri" w:hAnsi="Calibri" w:cs="Calibri"/>
        </w:rPr>
        <w:t>is</w:t>
      </w:r>
      <w:r>
        <w:rPr>
          <w:rFonts w:hint="default" w:ascii="Calibri" w:hAnsi="Calibri" w:cs="Calibri"/>
          <w:spacing w:val="-12"/>
        </w:rPr>
        <w:t xml:space="preserve"> </w:t>
      </w:r>
      <w:r>
        <w:rPr>
          <w:rFonts w:hint="default" w:ascii="Calibri" w:hAnsi="Calibri" w:cs="Calibri"/>
        </w:rPr>
        <w:t>also</w:t>
      </w:r>
      <w:r>
        <w:rPr>
          <w:rFonts w:hint="default" w:ascii="Calibri" w:hAnsi="Calibri" w:cs="Calibri"/>
          <w:spacing w:val="-10"/>
        </w:rPr>
        <w:t xml:space="preserve"> </w:t>
      </w:r>
      <w:r>
        <w:rPr>
          <w:rFonts w:hint="default" w:ascii="Calibri" w:hAnsi="Calibri" w:cs="Calibri"/>
        </w:rPr>
        <w:t>a</w:t>
      </w:r>
      <w:r>
        <w:rPr>
          <w:rFonts w:hint="default" w:ascii="Calibri" w:hAnsi="Calibri" w:cs="Calibri"/>
          <w:spacing w:val="-12"/>
        </w:rPr>
        <w:t xml:space="preserve"> </w:t>
      </w:r>
      <w:r>
        <w:rPr>
          <w:rFonts w:hint="default" w:ascii="Calibri" w:hAnsi="Calibri" w:cs="Calibri"/>
        </w:rPr>
        <w:t>lack</w:t>
      </w:r>
      <w:r>
        <w:rPr>
          <w:rFonts w:hint="default" w:ascii="Calibri" w:hAnsi="Calibri" w:cs="Calibri"/>
          <w:spacing w:val="-12"/>
        </w:rPr>
        <w:t xml:space="preserve"> </w:t>
      </w:r>
      <w:r>
        <w:rPr>
          <w:rFonts w:hint="default" w:ascii="Calibri" w:hAnsi="Calibri" w:cs="Calibri"/>
        </w:rPr>
        <w:t>of</w:t>
      </w:r>
      <w:r>
        <w:rPr>
          <w:rFonts w:hint="default" w:ascii="Calibri" w:hAnsi="Calibri" w:cs="Calibri"/>
          <w:spacing w:val="-13"/>
        </w:rPr>
        <w:t xml:space="preserve"> </w:t>
      </w:r>
      <w:r>
        <w:rPr>
          <w:rFonts w:hint="default" w:ascii="Calibri" w:hAnsi="Calibri" w:cs="Calibri"/>
        </w:rPr>
        <w:t>a</w:t>
      </w:r>
      <w:r>
        <w:rPr>
          <w:rFonts w:hint="default" w:ascii="Calibri" w:hAnsi="Calibri" w:cs="Calibri"/>
          <w:spacing w:val="-11"/>
        </w:rPr>
        <w:t xml:space="preserve"> </w:t>
      </w:r>
      <w:r>
        <w:rPr>
          <w:rFonts w:hint="default" w:ascii="Calibri" w:hAnsi="Calibri" w:cs="Calibri"/>
        </w:rPr>
        <w:t>learnt</w:t>
      </w:r>
      <w:r>
        <w:rPr>
          <w:rFonts w:hint="default" w:ascii="Calibri" w:hAnsi="Calibri" w:cs="Calibri"/>
          <w:spacing w:val="-12"/>
        </w:rPr>
        <w:t xml:space="preserve"> </w:t>
      </w:r>
      <w:r>
        <w:rPr>
          <w:rFonts w:hint="default" w:ascii="Calibri" w:hAnsi="Calibri" w:cs="Calibri"/>
        </w:rPr>
        <w:t>AI</w:t>
      </w:r>
      <w:r>
        <w:rPr>
          <w:rFonts w:hint="default" w:ascii="Calibri" w:hAnsi="Calibri" w:cs="Calibri"/>
          <w:spacing w:val="-12"/>
        </w:rPr>
        <w:t xml:space="preserve"> </w:t>
      </w:r>
      <w:r>
        <w:rPr>
          <w:rFonts w:hint="default" w:ascii="Calibri" w:hAnsi="Calibri" w:cs="Calibri"/>
        </w:rPr>
        <w:t>model.</w:t>
      </w:r>
      <w:r>
        <w:rPr>
          <w:rFonts w:hint="default" w:ascii="Calibri" w:hAnsi="Calibri" w:cs="Calibri"/>
          <w:spacing w:val="-11"/>
        </w:rPr>
        <w:t xml:space="preserve"> </w:t>
      </w:r>
      <w:r>
        <w:rPr>
          <w:rFonts w:hint="default" w:ascii="Calibri" w:hAnsi="Calibri" w:cs="Calibri"/>
        </w:rPr>
        <w:t>There</w:t>
      </w:r>
      <w:r>
        <w:rPr>
          <w:rFonts w:hint="default" w:ascii="Calibri" w:hAnsi="Calibri" w:cs="Calibri"/>
          <w:spacing w:val="-9"/>
        </w:rPr>
        <w:t xml:space="preserve"> </w:t>
      </w:r>
      <w:r>
        <w:rPr>
          <w:rFonts w:hint="default" w:ascii="Calibri" w:hAnsi="Calibri" w:cs="Calibri"/>
        </w:rPr>
        <w:t>is</w:t>
      </w:r>
      <w:r>
        <w:rPr>
          <w:rFonts w:hint="default" w:ascii="Calibri" w:hAnsi="Calibri" w:cs="Calibri"/>
          <w:spacing w:val="-12"/>
        </w:rPr>
        <w:t xml:space="preserve"> </w:t>
      </w:r>
      <w:r>
        <w:rPr>
          <w:rFonts w:hint="default" w:ascii="Calibri" w:hAnsi="Calibri" w:cs="Calibri"/>
        </w:rPr>
        <w:t>still</w:t>
      </w:r>
      <w:r>
        <w:rPr>
          <w:rFonts w:hint="default" w:ascii="Calibri" w:hAnsi="Calibri" w:cs="Calibri"/>
          <w:spacing w:val="-11"/>
        </w:rPr>
        <w:t xml:space="preserve"> </w:t>
      </w:r>
      <w:r>
        <w:rPr>
          <w:rFonts w:hint="default" w:ascii="Calibri" w:hAnsi="Calibri" w:cs="Calibri"/>
        </w:rPr>
        <w:t>a</w:t>
      </w:r>
      <w:r>
        <w:rPr>
          <w:rFonts w:hint="default" w:ascii="Calibri" w:hAnsi="Calibri" w:cs="Calibri"/>
          <w:spacing w:val="-12"/>
        </w:rPr>
        <w:t xml:space="preserve"> </w:t>
      </w:r>
      <w:r>
        <w:rPr>
          <w:rFonts w:hint="default" w:ascii="Calibri" w:hAnsi="Calibri" w:cs="Calibri"/>
        </w:rPr>
        <w:t>gap</w:t>
      </w:r>
      <w:r>
        <w:rPr>
          <w:rFonts w:hint="default" w:ascii="Calibri" w:hAnsi="Calibri" w:cs="Calibri"/>
          <w:spacing w:val="-13"/>
        </w:rPr>
        <w:t xml:space="preserve"> </w:t>
      </w:r>
      <w:r>
        <w:rPr>
          <w:rFonts w:hint="default" w:ascii="Calibri" w:hAnsi="Calibri" w:cs="Calibri"/>
        </w:rPr>
        <w:t>to</w:t>
      </w:r>
      <w:r>
        <w:rPr>
          <w:rFonts w:hint="default" w:ascii="Calibri" w:hAnsi="Calibri" w:cs="Calibri"/>
          <w:spacing w:val="-10"/>
        </w:rPr>
        <w:t xml:space="preserve"> </w:t>
      </w:r>
      <w:r>
        <w:rPr>
          <w:rFonts w:hint="default" w:ascii="Calibri" w:hAnsi="Calibri" w:cs="Calibri"/>
        </w:rPr>
        <w:t>be</w:t>
      </w:r>
      <w:r>
        <w:rPr>
          <w:rFonts w:hint="default" w:ascii="Calibri" w:hAnsi="Calibri" w:cs="Calibri"/>
          <w:spacing w:val="-13"/>
        </w:rPr>
        <w:t xml:space="preserve"> </w:t>
      </w:r>
      <w:r>
        <w:rPr>
          <w:rFonts w:hint="default" w:ascii="Calibri" w:hAnsi="Calibri" w:cs="Calibri"/>
        </w:rPr>
        <w:t>closed</w:t>
      </w:r>
      <w:r>
        <w:rPr>
          <w:rFonts w:hint="default" w:ascii="Calibri" w:hAnsi="Calibri" w:cs="Calibri"/>
          <w:spacing w:val="-9"/>
        </w:rPr>
        <w:t xml:space="preserve"> </w:t>
      </w:r>
      <w:r>
        <w:rPr>
          <w:rFonts w:hint="default" w:ascii="Calibri" w:hAnsi="Calibri" w:cs="Calibri"/>
        </w:rPr>
        <w:t>in</w:t>
      </w:r>
      <w:r>
        <w:rPr>
          <w:rFonts w:hint="default" w:ascii="Calibri" w:hAnsi="Calibri" w:cs="Calibri"/>
          <w:spacing w:val="-13"/>
        </w:rPr>
        <w:t xml:space="preserve"> </w:t>
      </w:r>
      <w:r>
        <w:rPr>
          <w:rFonts w:hint="default" w:ascii="Calibri" w:hAnsi="Calibri" w:cs="Calibri"/>
        </w:rPr>
        <w:t>terms of applications between Industry models and current advancements in the sector.</w:t>
      </w:r>
      <w:r>
        <w:rPr>
          <w:rFonts w:hint="default" w:ascii="Calibri" w:hAnsi="Calibri" w:cs="Calibri"/>
          <w:spacing w:val="-14"/>
        </w:rPr>
        <w:t xml:space="preserve"> </w:t>
      </w:r>
      <w:r>
        <w:rPr>
          <w:rFonts w:hint="default" w:ascii="Calibri" w:hAnsi="Calibri" w:cs="Calibri"/>
        </w:rPr>
        <w:t>Large</w:t>
      </w:r>
      <w:r>
        <w:rPr>
          <w:rFonts w:hint="default" w:ascii="Calibri" w:hAnsi="Calibri" w:cs="Calibri"/>
          <w:spacing w:val="-13"/>
        </w:rPr>
        <w:t xml:space="preserve"> </w:t>
      </w:r>
      <w:r>
        <w:rPr>
          <w:rFonts w:hint="default" w:ascii="Calibri" w:hAnsi="Calibri" w:cs="Calibri"/>
        </w:rPr>
        <w:t>models</w:t>
      </w:r>
      <w:r>
        <w:rPr>
          <w:rFonts w:hint="default" w:ascii="Calibri" w:hAnsi="Calibri" w:cs="Calibri"/>
          <w:spacing w:val="-12"/>
        </w:rPr>
        <w:t xml:space="preserve"> </w:t>
      </w:r>
      <w:r>
        <w:rPr>
          <w:rFonts w:hint="default" w:ascii="Calibri" w:hAnsi="Calibri" w:cs="Calibri"/>
        </w:rPr>
        <w:t>necessitate</w:t>
      </w:r>
      <w:r>
        <w:rPr>
          <w:rFonts w:hint="default" w:ascii="Calibri" w:hAnsi="Calibri" w:cs="Calibri"/>
          <w:spacing w:val="-15"/>
        </w:rPr>
        <w:t xml:space="preserve"> </w:t>
      </w:r>
      <w:r>
        <w:rPr>
          <w:rFonts w:hint="default" w:ascii="Calibri" w:hAnsi="Calibri" w:cs="Calibri"/>
        </w:rPr>
        <w:t>a</w:t>
      </w:r>
      <w:r>
        <w:rPr>
          <w:rFonts w:hint="default" w:ascii="Calibri" w:hAnsi="Calibri" w:cs="Calibri"/>
          <w:spacing w:val="-12"/>
        </w:rPr>
        <w:t xml:space="preserve"> </w:t>
      </w:r>
      <w:r>
        <w:rPr>
          <w:rFonts w:hint="default" w:ascii="Calibri" w:hAnsi="Calibri" w:cs="Calibri"/>
        </w:rPr>
        <w:t>lot</w:t>
      </w:r>
      <w:r>
        <w:rPr>
          <w:rFonts w:hint="default" w:ascii="Calibri" w:hAnsi="Calibri" w:cs="Calibri"/>
          <w:spacing w:val="-13"/>
        </w:rPr>
        <w:t xml:space="preserve"> </w:t>
      </w:r>
      <w:r>
        <w:rPr>
          <w:rFonts w:hint="default" w:ascii="Calibri" w:hAnsi="Calibri" w:cs="Calibri"/>
        </w:rPr>
        <w:t>of</w:t>
      </w:r>
      <w:r>
        <w:rPr>
          <w:rFonts w:hint="default" w:ascii="Calibri" w:hAnsi="Calibri" w:cs="Calibri"/>
          <w:spacing w:val="-16"/>
        </w:rPr>
        <w:t xml:space="preserve"> </w:t>
      </w:r>
      <w:r>
        <w:rPr>
          <w:rFonts w:hint="default" w:ascii="Calibri" w:hAnsi="Calibri" w:cs="Calibri"/>
        </w:rPr>
        <w:t>computing</w:t>
      </w:r>
      <w:r>
        <w:rPr>
          <w:rFonts w:hint="default" w:ascii="Calibri" w:hAnsi="Calibri" w:cs="Calibri"/>
          <w:spacing w:val="-11"/>
        </w:rPr>
        <w:t xml:space="preserve"> </w:t>
      </w:r>
      <w:r>
        <w:rPr>
          <w:rFonts w:hint="default" w:ascii="Calibri" w:hAnsi="Calibri" w:cs="Calibri"/>
        </w:rPr>
        <w:t>power</w:t>
      </w:r>
      <w:r>
        <w:rPr>
          <w:rFonts w:hint="default" w:ascii="Calibri" w:hAnsi="Calibri" w:cs="Calibri"/>
          <w:spacing w:val="-12"/>
        </w:rPr>
        <w:t xml:space="preserve"> </w:t>
      </w:r>
      <w:r>
        <w:rPr>
          <w:rFonts w:hint="default" w:ascii="Calibri" w:hAnsi="Calibri" w:cs="Calibri"/>
        </w:rPr>
        <w:t>and</w:t>
      </w:r>
      <w:r>
        <w:rPr>
          <w:rFonts w:hint="default" w:ascii="Calibri" w:hAnsi="Calibri" w:cs="Calibri"/>
          <w:spacing w:val="-13"/>
        </w:rPr>
        <w:t xml:space="preserve"> </w:t>
      </w:r>
      <w:r>
        <w:rPr>
          <w:rFonts w:hint="default" w:ascii="Calibri" w:hAnsi="Calibri" w:cs="Calibri"/>
        </w:rPr>
        <w:t>a</w:t>
      </w:r>
      <w:r>
        <w:rPr>
          <w:rFonts w:hint="default" w:ascii="Calibri" w:hAnsi="Calibri" w:cs="Calibri"/>
          <w:spacing w:val="-11"/>
        </w:rPr>
        <w:t xml:space="preserve"> </w:t>
      </w:r>
      <w:r>
        <w:rPr>
          <w:rFonts w:hint="default" w:ascii="Calibri" w:hAnsi="Calibri" w:cs="Calibri"/>
        </w:rPr>
        <w:t>lot</w:t>
      </w:r>
      <w:r>
        <w:rPr>
          <w:rFonts w:hint="default" w:ascii="Calibri" w:hAnsi="Calibri" w:cs="Calibri"/>
          <w:spacing w:val="-14"/>
        </w:rPr>
        <w:t xml:space="preserve"> </w:t>
      </w:r>
      <w:r>
        <w:rPr>
          <w:rFonts w:hint="default" w:ascii="Calibri" w:hAnsi="Calibri" w:cs="Calibri"/>
        </w:rPr>
        <w:t>of</w:t>
      </w:r>
      <w:r>
        <w:rPr>
          <w:rFonts w:hint="default" w:ascii="Calibri" w:hAnsi="Calibri" w:cs="Calibri"/>
          <w:spacing w:val="-13"/>
        </w:rPr>
        <w:t xml:space="preserve"> </w:t>
      </w:r>
      <w:r>
        <w:rPr>
          <w:rFonts w:hint="default" w:ascii="Calibri" w:hAnsi="Calibri" w:cs="Calibri"/>
        </w:rPr>
        <w:t>training data.</w:t>
      </w:r>
      <w:r>
        <w:rPr>
          <w:rFonts w:hint="default" w:ascii="Calibri" w:hAnsi="Calibri" w:cs="Calibri"/>
          <w:spacing w:val="-6"/>
        </w:rPr>
        <w:t xml:space="preserve"> </w:t>
      </w:r>
      <w:r>
        <w:rPr>
          <w:rFonts w:hint="default" w:ascii="Calibri" w:hAnsi="Calibri" w:cs="Calibri"/>
        </w:rPr>
        <w:t>There</w:t>
      </w:r>
      <w:r>
        <w:rPr>
          <w:rFonts w:hint="default" w:ascii="Calibri" w:hAnsi="Calibri" w:cs="Calibri"/>
          <w:spacing w:val="-6"/>
        </w:rPr>
        <w:t xml:space="preserve"> </w:t>
      </w:r>
      <w:r>
        <w:rPr>
          <w:rFonts w:hint="default" w:ascii="Calibri" w:hAnsi="Calibri" w:cs="Calibri"/>
        </w:rPr>
        <w:t>is</w:t>
      </w:r>
      <w:r>
        <w:rPr>
          <w:rFonts w:hint="default" w:ascii="Calibri" w:hAnsi="Calibri" w:cs="Calibri"/>
          <w:spacing w:val="-5"/>
        </w:rPr>
        <w:t xml:space="preserve"> </w:t>
      </w:r>
      <w:r>
        <w:rPr>
          <w:rFonts w:hint="default" w:ascii="Calibri" w:hAnsi="Calibri" w:cs="Calibri"/>
        </w:rPr>
        <w:t>no</w:t>
      </w:r>
      <w:r>
        <w:rPr>
          <w:rFonts w:hint="default" w:ascii="Calibri" w:hAnsi="Calibri" w:cs="Calibri"/>
          <w:spacing w:val="-4"/>
        </w:rPr>
        <w:t xml:space="preserve"> </w:t>
      </w:r>
      <w:r>
        <w:rPr>
          <w:rFonts w:hint="default" w:ascii="Calibri" w:hAnsi="Calibri" w:cs="Calibri"/>
        </w:rPr>
        <w:t>universal</w:t>
      </w:r>
      <w:r>
        <w:rPr>
          <w:rFonts w:hint="default" w:ascii="Calibri" w:hAnsi="Calibri" w:cs="Calibri"/>
          <w:spacing w:val="-5"/>
        </w:rPr>
        <w:t xml:space="preserve"> </w:t>
      </w:r>
      <w:r>
        <w:rPr>
          <w:rFonts w:hint="default" w:ascii="Calibri" w:hAnsi="Calibri" w:cs="Calibri"/>
        </w:rPr>
        <w:t>framework</w:t>
      </w:r>
      <w:r>
        <w:rPr>
          <w:rFonts w:hint="default" w:ascii="Calibri" w:hAnsi="Calibri" w:cs="Calibri"/>
          <w:spacing w:val="-5"/>
        </w:rPr>
        <w:t xml:space="preserve"> </w:t>
      </w:r>
      <w:r>
        <w:rPr>
          <w:rFonts w:hint="default" w:ascii="Calibri" w:hAnsi="Calibri" w:cs="Calibri"/>
        </w:rPr>
        <w:t>for</w:t>
      </w:r>
      <w:r>
        <w:rPr>
          <w:rFonts w:hint="default" w:ascii="Calibri" w:hAnsi="Calibri" w:cs="Calibri"/>
          <w:spacing w:val="-5"/>
        </w:rPr>
        <w:t xml:space="preserve"> </w:t>
      </w:r>
      <w:r>
        <w:rPr>
          <w:rFonts w:hint="default" w:ascii="Calibri" w:hAnsi="Calibri" w:cs="Calibri"/>
        </w:rPr>
        <w:t>evaluating</w:t>
      </w:r>
      <w:r>
        <w:rPr>
          <w:rFonts w:hint="default" w:ascii="Calibri" w:hAnsi="Calibri" w:cs="Calibri"/>
          <w:spacing w:val="-19"/>
        </w:rPr>
        <w:t xml:space="preserve"> </w:t>
      </w:r>
      <w:r>
        <w:rPr>
          <w:rFonts w:hint="default" w:ascii="Calibri" w:hAnsi="Calibri" w:cs="Calibri"/>
          <w:lang w:val="en-IN"/>
        </w:rPr>
        <w:t>chat bot</w:t>
      </w:r>
      <w:r>
        <w:rPr>
          <w:rFonts w:hint="default" w:ascii="Calibri" w:hAnsi="Calibri" w:cs="Calibri"/>
        </w:rPr>
        <w:t>s.</w:t>
      </w:r>
      <w:r>
        <w:rPr>
          <w:rFonts w:hint="default" w:ascii="Calibri" w:hAnsi="Calibri" w:cs="Calibri"/>
          <w:spacing w:val="-10"/>
        </w:rPr>
        <w:t xml:space="preserve"> </w:t>
      </w:r>
      <w:r>
        <w:rPr>
          <w:rFonts w:hint="default" w:ascii="Calibri" w:hAnsi="Calibri" w:cs="Calibri"/>
        </w:rPr>
        <w:t>Several</w:t>
      </w:r>
      <w:r>
        <w:rPr>
          <w:rFonts w:hint="default" w:ascii="Calibri" w:hAnsi="Calibri" w:cs="Calibri"/>
          <w:spacing w:val="-15"/>
        </w:rPr>
        <w:t xml:space="preserve"> </w:t>
      </w:r>
      <w:r>
        <w:rPr>
          <w:rFonts w:hint="default" w:ascii="Calibri" w:hAnsi="Calibri" w:cs="Calibri"/>
        </w:rPr>
        <w:t>models depend on human evaluation, yet human evaluation is expensive, time- consuming, difficult to scale, biased, and lacks coherence. A new, reliable automatic evaluation approach should be provided to overcome these restrictions.</w:t>
      </w:r>
    </w:p>
    <w:p>
      <w:pPr>
        <w:pStyle w:val="6"/>
        <w:rPr>
          <w:rFonts w:hint="default" w:ascii="Calibri" w:hAnsi="Calibri" w:cs="Calibri"/>
          <w:sz w:val="26"/>
        </w:rPr>
      </w:pPr>
    </w:p>
    <w:p>
      <w:pPr>
        <w:pStyle w:val="6"/>
        <w:spacing w:before="5"/>
        <w:rPr>
          <w:rFonts w:hint="default" w:ascii="Calibri" w:hAnsi="Calibri" w:cs="Calibri"/>
        </w:rPr>
      </w:pPr>
    </w:p>
    <w:p>
      <w:pPr>
        <w:pStyle w:val="2"/>
        <w:numPr>
          <w:ilvl w:val="0"/>
          <w:numId w:val="4"/>
        </w:numPr>
        <w:tabs>
          <w:tab w:val="left" w:pos="1570"/>
        </w:tabs>
        <w:spacing w:before="0" w:after="0" w:line="240" w:lineRule="auto"/>
        <w:ind w:left="1569" w:right="0" w:hanging="481"/>
        <w:jc w:val="left"/>
        <w:rPr>
          <w:rFonts w:hint="default" w:ascii="Calibri" w:hAnsi="Calibri" w:cs="Calibri"/>
        </w:rPr>
      </w:pPr>
      <w:bookmarkStart w:id="55" w:name="12. FUTURE SCOPE"/>
      <w:bookmarkEnd w:id="55"/>
      <w:bookmarkStart w:id="56" w:name="12. FUTURE SCOPE"/>
      <w:bookmarkEnd w:id="56"/>
      <w:r>
        <w:rPr>
          <w:rFonts w:hint="default" w:ascii="Calibri" w:hAnsi="Calibri" w:cs="Calibri"/>
        </w:rPr>
        <w:t>FUTURE</w:t>
      </w:r>
      <w:r>
        <w:rPr>
          <w:rFonts w:hint="default" w:ascii="Calibri" w:hAnsi="Calibri" w:cs="Calibri"/>
          <w:spacing w:val="-8"/>
        </w:rPr>
        <w:t xml:space="preserve"> </w:t>
      </w:r>
      <w:r>
        <w:rPr>
          <w:rFonts w:hint="default" w:ascii="Calibri" w:hAnsi="Calibri" w:cs="Calibri"/>
        </w:rPr>
        <w:t>SCOPE</w:t>
      </w:r>
    </w:p>
    <w:p>
      <w:pPr>
        <w:pStyle w:val="6"/>
        <w:spacing w:before="190"/>
        <w:ind w:left="1506"/>
        <w:jc w:val="both"/>
        <w:rPr>
          <w:rFonts w:hint="default" w:ascii="Calibri" w:hAnsi="Calibri" w:cs="Calibri"/>
        </w:rPr>
      </w:pPr>
      <w:r>
        <w:rPr>
          <w:rFonts w:hint="default" w:ascii="Calibri" w:hAnsi="Calibri" w:cs="Calibri"/>
          <w:lang w:val="en-IN"/>
        </w:rPr>
        <w:t>chat bot</w:t>
      </w:r>
      <w:r>
        <w:rPr>
          <w:rFonts w:hint="default" w:ascii="Calibri" w:hAnsi="Calibri" w:cs="Calibri"/>
        </w:rPr>
        <w:t>s are Now Based on Natural Language Processing(NLP)</w:t>
      </w:r>
    </w:p>
    <w:p>
      <w:pPr>
        <w:pStyle w:val="6"/>
        <w:spacing w:before="191" w:line="259" w:lineRule="auto"/>
        <w:ind w:left="1506" w:right="1035"/>
        <w:jc w:val="both"/>
        <w:rPr>
          <w:rFonts w:hint="default" w:ascii="Calibri" w:hAnsi="Calibri" w:cs="Calibri"/>
          <w:lang w:val="en-IN"/>
        </w:rPr>
        <w:sectPr>
          <w:pgSz w:w="11920" w:h="16850"/>
          <w:pgMar w:top="1600" w:right="380" w:bottom="280" w:left="500" w:header="720" w:footer="720" w:gutter="0"/>
          <w:cols w:space="720" w:num="1"/>
        </w:sectPr>
      </w:pPr>
      <w:r>
        <w:rPr>
          <w:rFonts w:hint="default" w:ascii="Calibri" w:hAnsi="Calibri" w:cs="Calibri"/>
        </w:rPr>
        <w:t xml:space="preserve">The goal is to allow users and Artificial Intelligence to communicate naturally and understand complex requests. This would mean that customer service agents would be able to focus on other tasks while the AI takes care of customers' queries. </w:t>
      </w:r>
      <w:r>
        <w:rPr>
          <w:rFonts w:hint="default" w:ascii="Calibri" w:hAnsi="Calibri" w:cs="Calibri"/>
          <w:lang w:val="en-IN"/>
        </w:rPr>
        <w:t>chat bot</w:t>
      </w:r>
      <w:r>
        <w:rPr>
          <w:rFonts w:hint="default" w:ascii="Calibri" w:hAnsi="Calibri" w:cs="Calibri"/>
        </w:rPr>
        <w:t>s in finance, in the digital banking and healthcare industries</w:t>
      </w:r>
      <w:r>
        <w:rPr>
          <w:rFonts w:hint="default" w:ascii="Calibri" w:hAnsi="Calibri" w:cs="Calibri"/>
          <w:spacing w:val="-8"/>
        </w:rPr>
        <w:t xml:space="preserve"> </w:t>
      </w:r>
      <w:r>
        <w:rPr>
          <w:rFonts w:hint="default" w:ascii="Calibri" w:hAnsi="Calibri" w:cs="Calibri"/>
        </w:rPr>
        <w:t>might</w:t>
      </w:r>
      <w:r>
        <w:rPr>
          <w:rFonts w:hint="default" w:ascii="Calibri" w:hAnsi="Calibri" w:cs="Calibri"/>
          <w:spacing w:val="-9"/>
        </w:rPr>
        <w:t xml:space="preserve"> </w:t>
      </w:r>
      <w:r>
        <w:rPr>
          <w:rFonts w:hint="default" w:ascii="Calibri" w:hAnsi="Calibri" w:cs="Calibri"/>
        </w:rPr>
        <w:t>save</w:t>
      </w:r>
      <w:r>
        <w:rPr>
          <w:rFonts w:hint="default" w:ascii="Calibri" w:hAnsi="Calibri" w:cs="Calibri"/>
          <w:spacing w:val="-12"/>
        </w:rPr>
        <w:t xml:space="preserve"> </w:t>
      </w:r>
      <w:r>
        <w:rPr>
          <w:rFonts w:hint="default" w:ascii="Calibri" w:hAnsi="Calibri" w:cs="Calibri"/>
        </w:rPr>
        <w:t>more</w:t>
      </w:r>
      <w:r>
        <w:rPr>
          <w:rFonts w:hint="default" w:ascii="Calibri" w:hAnsi="Calibri" w:cs="Calibri"/>
          <w:spacing w:val="-10"/>
        </w:rPr>
        <w:t xml:space="preserve"> </w:t>
      </w:r>
      <w:r>
        <w:rPr>
          <w:rFonts w:hint="default" w:ascii="Calibri" w:hAnsi="Calibri" w:cs="Calibri"/>
        </w:rPr>
        <w:t>than</w:t>
      </w:r>
      <w:r>
        <w:rPr>
          <w:rFonts w:hint="default" w:ascii="Calibri" w:hAnsi="Calibri" w:cs="Calibri"/>
          <w:spacing w:val="-9"/>
        </w:rPr>
        <w:t xml:space="preserve"> </w:t>
      </w:r>
      <w:r>
        <w:rPr>
          <w:rFonts w:hint="default" w:ascii="Calibri" w:hAnsi="Calibri" w:cs="Calibri"/>
        </w:rPr>
        <w:t>12</w:t>
      </w:r>
      <w:r>
        <w:rPr>
          <w:rFonts w:hint="default" w:ascii="Calibri" w:hAnsi="Calibri" w:cs="Calibri"/>
          <w:spacing w:val="-10"/>
        </w:rPr>
        <w:t xml:space="preserve"> </w:t>
      </w:r>
      <w:r>
        <w:rPr>
          <w:rFonts w:hint="default" w:ascii="Calibri" w:hAnsi="Calibri" w:cs="Calibri"/>
        </w:rPr>
        <w:t>billion</w:t>
      </w:r>
      <w:r>
        <w:rPr>
          <w:rFonts w:hint="default" w:ascii="Calibri" w:hAnsi="Calibri" w:cs="Calibri"/>
          <w:spacing w:val="-10"/>
        </w:rPr>
        <w:t xml:space="preserve"> </w:t>
      </w:r>
      <w:r>
        <w:rPr>
          <w:rFonts w:hint="default" w:ascii="Calibri" w:hAnsi="Calibri" w:cs="Calibri"/>
        </w:rPr>
        <w:t>USD</w:t>
      </w:r>
      <w:r>
        <w:rPr>
          <w:rFonts w:hint="default" w:ascii="Calibri" w:hAnsi="Calibri" w:cs="Calibri"/>
          <w:spacing w:val="-7"/>
        </w:rPr>
        <w:t xml:space="preserve"> </w:t>
      </w:r>
      <w:r>
        <w:rPr>
          <w:rFonts w:hint="default" w:ascii="Calibri" w:hAnsi="Calibri" w:cs="Calibri"/>
        </w:rPr>
        <w:t>in</w:t>
      </w:r>
      <w:r>
        <w:rPr>
          <w:rFonts w:hint="default" w:ascii="Calibri" w:hAnsi="Calibri" w:cs="Calibri"/>
          <w:spacing w:val="-10"/>
        </w:rPr>
        <w:t xml:space="preserve"> </w:t>
      </w:r>
      <w:r>
        <w:rPr>
          <w:rFonts w:hint="default" w:ascii="Calibri" w:hAnsi="Calibri" w:cs="Calibri"/>
        </w:rPr>
        <w:t>a</w:t>
      </w:r>
      <w:r>
        <w:rPr>
          <w:rFonts w:hint="default" w:ascii="Calibri" w:hAnsi="Calibri" w:cs="Calibri"/>
          <w:spacing w:val="-7"/>
        </w:rPr>
        <w:t xml:space="preserve"> </w:t>
      </w:r>
      <w:r>
        <w:rPr>
          <w:rFonts w:hint="default" w:ascii="Calibri" w:hAnsi="Calibri" w:cs="Calibri"/>
        </w:rPr>
        <w:t>year</w:t>
      </w:r>
      <w:r>
        <w:rPr>
          <w:rFonts w:hint="default" w:ascii="Calibri" w:hAnsi="Calibri" w:cs="Calibri"/>
          <w:spacing w:val="-10"/>
        </w:rPr>
        <w:t xml:space="preserve"> </w:t>
      </w:r>
      <w:r>
        <w:rPr>
          <w:rFonts w:hint="default" w:ascii="Calibri" w:hAnsi="Calibri" w:cs="Calibri"/>
        </w:rPr>
        <w:t>by</w:t>
      </w:r>
      <w:r>
        <w:rPr>
          <w:rFonts w:hint="default" w:ascii="Calibri" w:hAnsi="Calibri" w:cs="Calibri"/>
          <w:spacing w:val="-8"/>
        </w:rPr>
        <w:t xml:space="preserve"> </w:t>
      </w:r>
      <w:r>
        <w:rPr>
          <w:rFonts w:hint="default" w:ascii="Calibri" w:hAnsi="Calibri" w:cs="Calibri"/>
        </w:rPr>
        <w:t>2022.</w:t>
      </w:r>
      <w:r>
        <w:rPr>
          <w:rFonts w:hint="default" w:ascii="Calibri" w:hAnsi="Calibri" w:cs="Calibri"/>
          <w:spacing w:val="-9"/>
        </w:rPr>
        <w:t xml:space="preserve"> </w:t>
      </w:r>
      <w:r>
        <w:rPr>
          <w:rFonts w:hint="default" w:ascii="Calibri" w:hAnsi="Calibri" w:cs="Calibri"/>
        </w:rPr>
        <w:t>According</w:t>
      </w:r>
      <w:r>
        <w:rPr>
          <w:rFonts w:hint="default" w:ascii="Calibri" w:hAnsi="Calibri" w:cs="Calibri"/>
          <w:spacing w:val="-6"/>
        </w:rPr>
        <w:t xml:space="preserve"> </w:t>
      </w:r>
      <w:r>
        <w:rPr>
          <w:rFonts w:hint="default" w:ascii="Calibri" w:hAnsi="Calibri" w:cs="Calibri"/>
        </w:rPr>
        <w:t xml:space="preserve">to several estimates, financial organizations might save 2 trillion USD by 2030by implementing artificial intelligence and cutting costs by 35%.In the digital banking business, banks with </w:t>
      </w:r>
      <w:r>
        <w:rPr>
          <w:rFonts w:hint="default" w:ascii="Calibri" w:hAnsi="Calibri" w:cs="Calibri"/>
          <w:lang w:val="en-IN"/>
        </w:rPr>
        <w:t>chat bot</w:t>
      </w:r>
      <w:r>
        <w:rPr>
          <w:rFonts w:hint="default" w:ascii="Calibri" w:hAnsi="Calibri" w:cs="Calibri"/>
        </w:rPr>
        <w:t>s can automate a variety of functions in addition to enhancing everyday operations and the universal consumer experience as fund transfer, Notifications &amp; Alerts at the Right Time, Get help from a Customer Service Representative, simple lead</w:t>
      </w:r>
      <w:r>
        <w:rPr>
          <w:rFonts w:hint="default" w:ascii="Calibri" w:hAnsi="Calibri" w:cs="Calibri"/>
          <w:spacing w:val="-15"/>
        </w:rPr>
        <w:t xml:space="preserve"> </w:t>
      </w:r>
      <w:r>
        <w:rPr>
          <w:rFonts w:hint="default" w:ascii="Calibri" w:hAnsi="Calibri" w:cs="Calibri"/>
        </w:rPr>
        <w:t>generation.</w:t>
      </w:r>
      <w:r>
        <w:rPr>
          <w:rFonts w:hint="default" w:ascii="Calibri" w:hAnsi="Calibri" w:cs="Calibri"/>
          <w:lang w:val="en-IN"/>
        </w:rPr>
        <w:tab/>
      </w:r>
    </w:p>
    <w:p>
      <w:pPr>
        <w:pStyle w:val="2"/>
        <w:numPr>
          <w:numId w:val="0"/>
        </w:numPr>
        <w:tabs>
          <w:tab w:val="left" w:pos="1493"/>
        </w:tabs>
        <w:spacing w:before="35" w:after="0" w:line="240" w:lineRule="auto"/>
        <w:ind w:right="0" w:rightChars="0"/>
        <w:jc w:val="left"/>
        <w:rPr>
          <w:rFonts w:hint="default" w:ascii="Calibri" w:hAnsi="Calibri" w:cs="Calibri"/>
        </w:rPr>
      </w:pPr>
      <w:bookmarkStart w:id="57" w:name="13. APPENDIX"/>
      <w:bookmarkEnd w:id="57"/>
      <w:bookmarkStart w:id="58" w:name="13. APPENDIX"/>
      <w:bookmarkEnd w:id="58"/>
      <w:r>
        <w:rPr>
          <w:rFonts w:hint="default" w:ascii="Calibri" w:hAnsi="Calibri" w:cs="Calibri"/>
          <w:lang w:val="en-IN"/>
        </w:rPr>
        <w:tab/>
        <w:t>13.</w:t>
      </w:r>
      <w:r>
        <w:rPr>
          <w:rFonts w:hint="default" w:ascii="Calibri" w:hAnsi="Calibri" w:cs="Calibri"/>
        </w:rPr>
        <w:t>APPENDIX</w:t>
      </w:r>
    </w:p>
    <w:p>
      <w:pPr>
        <w:pStyle w:val="3"/>
        <w:spacing w:before="192"/>
        <w:ind w:left="1410" w:firstLine="0"/>
        <w:rPr>
          <w:rFonts w:hint="default" w:ascii="Calibri" w:hAnsi="Calibri" w:cs="Calibri"/>
        </w:rPr>
      </w:pPr>
      <w:r>
        <w:rPr>
          <w:rFonts w:hint="default" w:ascii="Calibri" w:hAnsi="Calibri" w:cs="Calibri"/>
        </w:rPr>
        <w:t>Source Code:</w:t>
      </w:r>
    </w:p>
    <w:p>
      <w:pPr>
        <w:spacing w:before="187"/>
        <w:ind w:left="1415" w:right="0" w:firstLine="0"/>
        <w:jc w:val="left"/>
        <w:rPr>
          <w:rFonts w:hint="default" w:ascii="Calibri" w:hAnsi="Calibri" w:cs="Calibri"/>
          <w:i/>
          <w:sz w:val="32"/>
        </w:rPr>
      </w:pPr>
      <w:r>
        <w:rPr>
          <w:rFonts w:hint="default" w:ascii="Calibri" w:hAnsi="Calibri" w:cs="Calibri"/>
          <w:i w:val="0"/>
          <w:iCs/>
          <w:sz w:val="32"/>
          <w:lang w:val="en-IN"/>
        </w:rPr>
        <w:t>chatbot</w:t>
      </w:r>
      <w:r>
        <w:rPr>
          <w:rFonts w:hint="default" w:ascii="Calibri" w:hAnsi="Calibri" w:cs="Calibri"/>
          <w:i/>
          <w:sz w:val="32"/>
        </w:rPr>
        <w:t>.HTML</w:t>
      </w:r>
    </w:p>
    <w:p>
      <w:pPr>
        <w:pStyle w:val="7"/>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E8BF6A"/>
          <w:sz w:val="19"/>
          <w:szCs w:val="19"/>
          <w:shd w:val="clear" w:fill="2B2B2B"/>
        </w:rPr>
        <w:t xml:space="preserve">&lt;!DOCTYPE </w:t>
      </w:r>
      <w:r>
        <w:rPr>
          <w:rFonts w:hint="default" w:ascii="monospace" w:hAnsi="monospace" w:eastAsia="monospace" w:cs="monospace"/>
          <w:color w:val="BABABA"/>
          <w:sz w:val="19"/>
          <w:szCs w:val="19"/>
          <w:shd w:val="clear" w:fill="2B2B2B"/>
        </w:rPr>
        <w:t>html</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&lt;html </w:t>
      </w:r>
      <w:r>
        <w:rPr>
          <w:rFonts w:hint="default" w:ascii="monospace" w:hAnsi="monospace" w:eastAsia="monospace" w:cs="monospace"/>
          <w:color w:val="BABABA"/>
          <w:sz w:val="19"/>
          <w:szCs w:val="19"/>
          <w:shd w:val="clear" w:fill="2B2B2B"/>
        </w:rPr>
        <w:t>lang</w:t>
      </w:r>
      <w:r>
        <w:rPr>
          <w:rFonts w:hint="default" w:ascii="monospace" w:hAnsi="monospace" w:eastAsia="monospace" w:cs="monospace"/>
          <w:color w:val="A5C261"/>
          <w:sz w:val="19"/>
          <w:szCs w:val="19"/>
          <w:shd w:val="clear" w:fill="2B2B2B"/>
        </w:rPr>
        <w:t>="en"</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&lt;head&gt;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&lt;meta </w:t>
      </w:r>
      <w:r>
        <w:rPr>
          <w:rFonts w:hint="default" w:ascii="monospace" w:hAnsi="monospace" w:eastAsia="monospace" w:cs="monospace"/>
          <w:color w:val="BABABA"/>
          <w:sz w:val="19"/>
          <w:szCs w:val="19"/>
          <w:shd w:val="clear" w:fill="2B2B2B"/>
        </w:rPr>
        <w:t>charset</w:t>
      </w:r>
      <w:r>
        <w:rPr>
          <w:rFonts w:hint="default" w:ascii="monospace" w:hAnsi="monospace" w:eastAsia="monospace" w:cs="monospace"/>
          <w:color w:val="A5C261"/>
          <w:sz w:val="19"/>
          <w:szCs w:val="19"/>
          <w:shd w:val="clear" w:fill="2B2B2B"/>
        </w:rPr>
        <w:t>="UTF-8"</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&lt;title&gt;</w:t>
      </w:r>
      <w:r>
        <w:rPr>
          <w:rFonts w:hint="default" w:ascii="monospace" w:hAnsi="monospace" w:eastAsia="monospace" w:cs="monospace"/>
          <w:color w:val="A9B7C6"/>
          <w:sz w:val="19"/>
          <w:szCs w:val="19"/>
          <w:shd w:val="clear" w:fill="2B2B2B"/>
        </w:rPr>
        <w:t>Output</w:t>
      </w:r>
      <w:r>
        <w:rPr>
          <w:rFonts w:hint="default" w:ascii="monospace" w:hAnsi="monospace" w:eastAsia="monospace" w:cs="monospace"/>
          <w:color w:val="E8BF6A"/>
          <w:sz w:val="19"/>
          <w:szCs w:val="19"/>
          <w:shd w:val="clear" w:fill="2B2B2B"/>
        </w:rPr>
        <w:t>&lt;/title&gt;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&lt;link </w:t>
      </w:r>
      <w:r>
        <w:rPr>
          <w:rFonts w:hint="default" w:ascii="monospace" w:hAnsi="monospace" w:eastAsia="monospace" w:cs="monospace"/>
          <w:color w:val="BABABA"/>
          <w:sz w:val="19"/>
          <w:szCs w:val="19"/>
          <w:shd w:val="clear" w:fill="2B2B2B"/>
        </w:rPr>
        <w:t>rel</w:t>
      </w:r>
      <w:r>
        <w:rPr>
          <w:rFonts w:hint="default" w:ascii="monospace" w:hAnsi="monospace" w:eastAsia="monospace" w:cs="monospace"/>
          <w:color w:val="A5C261"/>
          <w:sz w:val="19"/>
          <w:szCs w:val="19"/>
          <w:shd w:val="clear" w:fill="2B2B2B"/>
        </w:rPr>
        <w:t xml:space="preserve">="stylesheet" </w:t>
      </w:r>
      <w:r>
        <w:rPr>
          <w:rFonts w:hint="default" w:ascii="monospace" w:hAnsi="monospace" w:eastAsia="monospace" w:cs="monospace"/>
          <w:color w:val="BABABA"/>
          <w:sz w:val="19"/>
          <w:szCs w:val="19"/>
          <w:shd w:val="clear" w:fill="2B2B2B"/>
        </w:rPr>
        <w:t>href</w:t>
      </w:r>
      <w:r>
        <w:rPr>
          <w:rFonts w:hint="default" w:ascii="monospace" w:hAnsi="monospace" w:eastAsia="monospace" w:cs="monospace"/>
          <w:color w:val="A5C261"/>
          <w:sz w:val="19"/>
          <w:szCs w:val="19"/>
          <w:shd w:val="clear" w:fill="2B2B2B"/>
        </w:rPr>
        <w:t>="https://maxcdn.bootstrapcdn.com/bootstrap/3.4.1/css/bootstrap.min.css"</w:t>
      </w:r>
      <w:r>
        <w:rPr>
          <w:rFonts w:hint="default" w:ascii="monospace" w:hAnsi="monospace" w:eastAsia="monospace" w:cs="monospace"/>
          <w:color w:val="E8BF6A"/>
          <w:sz w:val="19"/>
          <w:szCs w:val="19"/>
          <w:shd w:val="clear" w:fill="2B2B2B"/>
        </w:rPr>
        <w: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&lt;style&gt;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body</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BABABA"/>
          <w:sz w:val="19"/>
          <w:szCs w:val="19"/>
          <w:shd w:val="clear" w:fill="2B2B2B"/>
        </w:rPr>
        <w:t>background-image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E8BF6A"/>
          <w:sz w:val="19"/>
          <w:szCs w:val="19"/>
          <w:shd w:val="clear" w:fill="2B2B2B"/>
        </w:rPr>
        <w:t>url</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"https://www.santanderassetmanagement.es/wp-content/uploads/2018/07/chatbots.jpg"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BABABA"/>
          <w:sz w:val="19"/>
          <w:szCs w:val="19"/>
          <w:shd w:val="clear" w:fill="2B2B2B"/>
        </w:rPr>
        <w:t>background-size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A5C261"/>
          <w:sz w:val="19"/>
          <w:szCs w:val="19"/>
          <w:shd w:val="clear" w:fill="2B2B2B"/>
        </w:rPr>
        <w:t>cover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E8BF6A"/>
          <w:sz w:val="19"/>
          <w:szCs w:val="19"/>
          <w:shd w:val="clear" w:fill="2B2B2B"/>
        </w:rPr>
        <w:t>&lt;/style&gt;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&lt;/head&gt;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&lt;body&gt;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&lt;script&gt;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 xml:space="preserve">  </w:t>
      </w:r>
      <w:r>
        <w:rPr>
          <w:rFonts w:hint="default" w:ascii="monospace" w:hAnsi="monospace" w:eastAsia="monospace" w:cs="monospace"/>
          <w:b/>
          <w:bCs/>
          <w:i/>
          <w:iCs/>
          <w:color w:val="9876AA"/>
          <w:sz w:val="19"/>
          <w:szCs w:val="19"/>
          <w:shd w:val="clear" w:fill="2B2B2B"/>
        </w:rPr>
        <w:t>window</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876AA"/>
          <w:sz w:val="19"/>
          <w:szCs w:val="19"/>
          <w:shd w:val="clear" w:fill="2B2B2B"/>
        </w:rPr>
        <w:t xml:space="preserve">watsonAssistantChatOptions </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876AA"/>
          <w:sz w:val="19"/>
          <w:szCs w:val="19"/>
          <w:shd w:val="clear" w:fill="2B2B2B"/>
        </w:rPr>
        <w:t>integrationID</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"45c211e5-94a4-493f-b22d-f2114f9c6dc2"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08080"/>
          <w:sz w:val="19"/>
          <w:szCs w:val="19"/>
          <w:shd w:val="clear" w:fill="2B2B2B"/>
        </w:rPr>
        <w:t>// The ID of this integration.</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9876AA"/>
          <w:sz w:val="19"/>
          <w:szCs w:val="19"/>
          <w:shd w:val="clear" w:fill="2B2B2B"/>
        </w:rPr>
        <w:t>region</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"us-south"</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08080"/>
          <w:sz w:val="19"/>
          <w:szCs w:val="19"/>
          <w:shd w:val="clear" w:fill="2B2B2B"/>
        </w:rPr>
        <w:t>// The region your integration is hosted in.</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9876AA"/>
          <w:sz w:val="19"/>
          <w:szCs w:val="19"/>
          <w:shd w:val="clear" w:fill="2B2B2B"/>
        </w:rPr>
        <w:t>serviceInstanceID</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"9e4ca927-079e-4257-b1f5-9778ef4f3506"</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808080"/>
          <w:sz w:val="19"/>
          <w:szCs w:val="19"/>
          <w:shd w:val="clear" w:fill="2B2B2B"/>
        </w:rPr>
        <w:t>// The ID of your service instance.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FFC66D"/>
          <w:sz w:val="19"/>
          <w:szCs w:val="19"/>
          <w:shd w:val="clear" w:fill="2B2B2B"/>
        </w:rPr>
        <w:t>onLoad</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function</w:t>
      </w:r>
      <w:r>
        <w:rPr>
          <w:rFonts w:hint="default" w:ascii="monospace" w:hAnsi="monospace" w:eastAsia="monospace" w:cs="monospace"/>
          <w:color w:val="A9B7C6"/>
          <w:sz w:val="19"/>
          <w:szCs w:val="19"/>
          <w:shd w:val="clear" w:fill="2B2B2B"/>
        </w:rPr>
        <w:t>(instance) { instance.render()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FFC66D"/>
          <w:sz w:val="19"/>
          <w:szCs w:val="19"/>
          <w:shd w:val="clear" w:fill="2B2B2B"/>
        </w:rPr>
        <w:t>setTimeout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function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const </w:t>
      </w:r>
      <w:r>
        <w:rPr>
          <w:rFonts w:hint="default" w:ascii="monospace" w:hAnsi="monospace" w:eastAsia="monospace" w:cs="monospace"/>
          <w:color w:val="A9B7C6"/>
          <w:sz w:val="19"/>
          <w:szCs w:val="19"/>
          <w:shd w:val="clear" w:fill="2B2B2B"/>
        </w:rPr>
        <w:t>t=</w:t>
      </w:r>
      <w:r>
        <w:rPr>
          <w:rFonts w:hint="default" w:ascii="monospace" w:hAnsi="monospace" w:eastAsia="monospace" w:cs="monospace"/>
          <w:b/>
          <w:bCs/>
          <w:i/>
          <w:iCs/>
          <w:color w:val="9876AA"/>
          <w:sz w:val="19"/>
          <w:szCs w:val="19"/>
          <w:shd w:val="clear" w:fill="2B2B2B"/>
        </w:rPr>
        <w:t>document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FFC66D"/>
          <w:sz w:val="19"/>
          <w:szCs w:val="19"/>
          <w:shd w:val="clear" w:fill="2B2B2B"/>
        </w:rPr>
        <w:t>createElement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'script'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9876AA"/>
          <w:sz w:val="19"/>
          <w:szCs w:val="19"/>
          <w:shd w:val="clear" w:fill="2B2B2B"/>
        </w:rPr>
        <w:t>src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 xml:space="preserve">"https://web-chat.global.assistant.watson.appdomain.cloud/versions/" </w:t>
      </w:r>
      <w:r>
        <w:rPr>
          <w:rFonts w:hint="default" w:ascii="monospace" w:hAnsi="monospace" w:eastAsia="monospace" w:cs="monospace"/>
          <w:color w:val="A9B7C6"/>
          <w:sz w:val="19"/>
          <w:szCs w:val="19"/>
          <w:shd w:val="clear" w:fill="2B2B2B"/>
        </w:rPr>
        <w:t>+ (</w:t>
      </w:r>
      <w:r>
        <w:rPr>
          <w:rFonts w:hint="default" w:ascii="monospace" w:hAnsi="monospace" w:eastAsia="monospace" w:cs="monospace"/>
          <w:b/>
          <w:bCs/>
          <w:i/>
          <w:iCs/>
          <w:color w:val="9876AA"/>
          <w:sz w:val="19"/>
          <w:szCs w:val="19"/>
          <w:shd w:val="clear" w:fill="2B2B2B"/>
        </w:rPr>
        <w:t>window</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876AA"/>
          <w:sz w:val="19"/>
          <w:szCs w:val="19"/>
          <w:shd w:val="clear" w:fill="2B2B2B"/>
        </w:rPr>
        <w:t>watsonAssistantChatOptions</w:t>
      </w:r>
      <w:r>
        <w:rPr>
          <w:rFonts w:hint="default" w:ascii="monospace" w:hAnsi="monospace" w:eastAsia="monospace" w:cs="monospace"/>
          <w:color w:val="A9B7C6"/>
          <w:sz w:val="19"/>
          <w:szCs w:val="19"/>
          <w:shd w:val="clear" w:fill="2B2B2B"/>
        </w:rPr>
        <w:t xml:space="preserve">.clientVersion || </w:t>
      </w:r>
      <w:r>
        <w:rPr>
          <w:rFonts w:hint="default" w:ascii="monospace" w:hAnsi="monospace" w:eastAsia="monospace" w:cs="monospace"/>
          <w:color w:val="6A8759"/>
          <w:sz w:val="19"/>
          <w:szCs w:val="19"/>
          <w:shd w:val="clear" w:fill="2B2B2B"/>
        </w:rPr>
        <w:t>'latest'</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"/WatsonAssistantChatEntry.js"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b/>
          <w:bCs/>
          <w:i/>
          <w:iCs/>
          <w:color w:val="9876AA"/>
          <w:sz w:val="19"/>
          <w:szCs w:val="19"/>
          <w:shd w:val="clear" w:fill="2B2B2B"/>
        </w:rPr>
        <w:t>document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9876AA"/>
          <w:sz w:val="19"/>
          <w:szCs w:val="19"/>
          <w:shd w:val="clear" w:fill="2B2B2B"/>
        </w:rPr>
        <w:t>head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FFC66D"/>
          <w:sz w:val="19"/>
          <w:szCs w:val="19"/>
          <w:shd w:val="clear" w:fill="2B2B2B"/>
        </w:rPr>
        <w:t>appendChild</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E8BF6A"/>
          <w:sz w:val="19"/>
          <w:szCs w:val="19"/>
          <w:shd w:val="clear" w:fill="2B2B2B"/>
        </w:rPr>
        <w:t>&lt;/script&gt;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&lt;/body&gt;</w:t>
      </w:r>
      <w:r>
        <w:rPr>
          <w:rFonts w:hint="default" w:ascii="monospace" w:hAnsi="monospace" w:eastAsia="monospace" w:cs="monospace"/>
          <w:color w:val="E8BF6A"/>
          <w:sz w:val="19"/>
          <w:szCs w:val="19"/>
          <w:shd w:val="clear" w:fill="2B2B2B"/>
        </w:rPr>
        <w:br w:type="textWrapping"/>
      </w:r>
      <w:r>
        <w:rPr>
          <w:rFonts w:hint="default" w:ascii="monospace" w:hAnsi="monospace" w:eastAsia="monospace" w:cs="monospace"/>
          <w:color w:val="E8BF6A"/>
          <w:sz w:val="19"/>
          <w:szCs w:val="19"/>
          <w:shd w:val="clear" w:fill="2B2B2B"/>
        </w:rPr>
        <w:t>&lt;/html&gt;</w:t>
      </w:r>
    </w:p>
    <w:p>
      <w:pPr>
        <w:spacing w:after="0" w:line="294" w:lineRule="exact"/>
        <w:jc w:val="left"/>
        <w:rPr>
          <w:rFonts w:ascii="Arial"/>
          <w:sz w:val="28"/>
        </w:rPr>
        <w:sectPr>
          <w:pgSz w:w="11920" w:h="16850"/>
          <w:pgMar w:top="1380" w:right="380" w:bottom="280" w:left="500" w:header="720" w:footer="720" w:gutter="0"/>
          <w:cols w:space="720" w:num="1"/>
        </w:sectPr>
      </w:pPr>
      <w:bookmarkStart w:id="59" w:name="APP.PY:"/>
      <w:bookmarkEnd w:id="59"/>
    </w:p>
    <w:p>
      <w:pPr>
        <w:pStyle w:val="6"/>
        <w:rPr>
          <w:rFonts w:hint="default" w:ascii="Arial"/>
          <w:sz w:val="20"/>
          <w:lang w:val="en-IN"/>
        </w:rPr>
      </w:pPr>
      <w:r>
        <w:rPr>
          <w:rFonts w:hint="default" w:ascii="Arial"/>
          <w:sz w:val="20"/>
          <w:lang w:val="en-IN"/>
        </w:rPr>
        <w:t>Python source code</w:t>
      </w:r>
    </w:p>
    <w:p>
      <w:pPr>
        <w:pStyle w:val="6"/>
        <w:rPr>
          <w:rFonts w:hint="default" w:ascii="Arial"/>
          <w:sz w:val="20"/>
          <w:lang w:val="en-IN"/>
        </w:rPr>
      </w:pPr>
      <w:r>
        <w:rPr>
          <w:rFonts w:hint="default" w:ascii="Arial"/>
          <w:sz w:val="20"/>
          <w:lang w:val="en-IN"/>
        </w:rPr>
        <w:t>App.py</w:t>
      </w:r>
    </w:p>
    <w:p>
      <w:pPr>
        <w:pStyle w:val="6"/>
        <w:rPr>
          <w:rFonts w:hint="default" w:ascii="Arial"/>
          <w:sz w:val="20"/>
          <w:lang w:val="en-IN"/>
        </w:rPr>
      </w:pPr>
    </w:p>
    <w:p>
      <w:pPr>
        <w:pStyle w:val="7"/>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A9B7C6"/>
          <w:sz w:val="19"/>
          <w:szCs w:val="19"/>
          <w:shd w:val="clear" w:fill="2B2B2B"/>
        </w:rPr>
        <w:t xml:space="preserve">flask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Flask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render_template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app = Flask(__name__)</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BBB529"/>
          <w:sz w:val="19"/>
          <w:szCs w:val="19"/>
          <w:shd w:val="clear" w:fill="2B2B2B"/>
        </w:rPr>
        <w:t>@app.route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hello_world</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08080"/>
          <w:sz w:val="19"/>
          <w:szCs w:val="19"/>
          <w:shd w:val="clear" w:fill="2B2B2B"/>
        </w:rPr>
        <w:t># put application's code here</w:t>
      </w:r>
      <w:r>
        <w:rPr>
          <w:rFonts w:hint="default" w:ascii="monospace" w:hAnsi="monospace" w:eastAsia="monospace" w:cs="monospace"/>
          <w:color w:val="808080"/>
          <w:sz w:val="19"/>
          <w:szCs w:val="19"/>
          <w:shd w:val="clear" w:fill="2B2B2B"/>
        </w:rPr>
        <w:br w:type="textWrapping"/>
      </w:r>
      <w:r>
        <w:rPr>
          <w:rFonts w:hint="default" w:ascii="monospace" w:hAnsi="monospace" w:eastAsia="monospace" w:cs="monospace"/>
          <w:color w:val="808080"/>
          <w:sz w:val="19"/>
          <w:szCs w:val="19"/>
          <w:shd w:val="clear" w:fill="2B2B2B"/>
        </w:rPr>
        <w:t xml:space="preserve">    </w:t>
      </w:r>
      <w:r>
        <w:rPr>
          <w:rFonts w:hint="default" w:ascii="monospace" w:hAnsi="monospace" w:eastAsia="monospace" w:cs="monospace"/>
          <w:color w:val="CC7832"/>
          <w:sz w:val="19"/>
          <w:szCs w:val="19"/>
          <w:shd w:val="clear" w:fill="2B2B2B"/>
        </w:rPr>
        <w:t xml:space="preserve">return </w:t>
      </w:r>
      <w:r>
        <w:rPr>
          <w:rFonts w:hint="default" w:ascii="monospace" w:hAnsi="monospace" w:eastAsia="monospace" w:cs="monospace"/>
          <w:color w:val="A9B7C6"/>
          <w:sz w:val="19"/>
          <w:szCs w:val="19"/>
          <w:shd w:val="clear" w:fill="2B2B2B"/>
        </w:rPr>
        <w:t>render_template(</w:t>
      </w:r>
      <w:r>
        <w:rPr>
          <w:rFonts w:hint="default" w:ascii="monospace" w:hAnsi="monospace" w:eastAsia="monospace" w:cs="monospace"/>
          <w:color w:val="6A8759"/>
          <w:sz w:val="19"/>
          <w:szCs w:val="19"/>
          <w:shd w:val="clear" w:fill="2B2B2B"/>
        </w:rPr>
        <w:t>"chatbot.html"</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__name__ == </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app.run()</w:t>
      </w:r>
    </w:p>
    <w:p>
      <w:pPr>
        <w:pStyle w:val="6"/>
        <w:rPr>
          <w:rFonts w:hint="default" w:ascii="Times New Roman"/>
          <w:sz w:val="33"/>
          <w:lang w:val="en-IN"/>
        </w:rPr>
      </w:pPr>
    </w:p>
    <w:p>
      <w:pPr>
        <w:pStyle w:val="6"/>
        <w:rPr>
          <w:rFonts w:hint="default" w:ascii="Times New Roman"/>
          <w:sz w:val="33"/>
          <w:lang w:val="en-IN"/>
        </w:rPr>
      </w:pPr>
    </w:p>
    <w:p>
      <w:pPr>
        <w:pStyle w:val="6"/>
        <w:rPr>
          <w:rFonts w:hint="default" w:ascii="Times New Roman"/>
          <w:sz w:val="33"/>
          <w:lang w:val="en-IN"/>
        </w:rPr>
      </w:pPr>
    </w:p>
    <w:p>
      <w:pPr>
        <w:spacing w:before="176"/>
        <w:ind w:right="0"/>
        <w:jc w:val="left"/>
        <w:rPr>
          <w:rFonts w:hint="default" w:ascii="Times New Roman"/>
          <w:sz w:val="33"/>
          <w:lang w:val="en-IN"/>
        </w:rPr>
      </w:pPr>
    </w:p>
    <w:sectPr>
      <w:pgSz w:w="11920" w:h="16850"/>
      <w:pgMar w:top="1600" w:right="380" w:bottom="280" w:left="5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rebuchet MS">
    <w:panose1 w:val="020B0603020202020204"/>
    <w:charset w:val="00"/>
    <w:family w:val="swiss"/>
    <w:pitch w:val="default"/>
    <w:sig w:usb0="00000687" w:usb1="00000000" w:usb2="00000000" w:usb3="00000000" w:csb0="2000009F" w:csb1="00000000"/>
  </w:font>
  <w:font w:name="monospace">
    <w:altName w:val="Segoe Print"/>
    <w:panose1 w:val="00000000000000000000"/>
    <w:charset w:val="00"/>
    <w:family w:val="auto"/>
    <w:pitch w:val="default"/>
    <w:sig w:usb0="00000000" w:usb1="00000000" w:usb2="00000000" w:usb3="00000000" w:csb0="00000000" w:csb1="00000000"/>
  </w:font>
  <w:font w:name="Arial Narrow">
    <w:panose1 w:val="020B0606020202030204"/>
    <w:charset w:val="00"/>
    <w:family w:val="auto"/>
    <w:pitch w:val="default"/>
    <w:sig w:usb0="00000287" w:usb1="00000800" w:usb2="00000000" w:usb3="00000000" w:csb0="2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1506" w:hanging="363"/>
        <w:jc w:val="left"/>
      </w:pPr>
      <w:rPr>
        <w:rFonts w:hint="default" w:ascii="Carlito" w:hAnsi="Carlito" w:eastAsia="Carlito" w:cs="Carlito"/>
        <w:spacing w:val="-4"/>
        <w:w w:val="98"/>
        <w:sz w:val="27"/>
        <w:szCs w:val="27"/>
        <w:lang w:val="en-US" w:eastAsia="en-US" w:bidi="ar-SA"/>
      </w:rPr>
    </w:lvl>
    <w:lvl w:ilvl="1" w:tentative="0">
      <w:start w:val="1"/>
      <w:numFmt w:val="decimal"/>
      <w:lvlText w:val="%2."/>
      <w:lvlJc w:val="left"/>
      <w:pPr>
        <w:ind w:left="1506" w:hanging="358"/>
        <w:jc w:val="left"/>
      </w:pPr>
      <w:rPr>
        <w:rFonts w:hint="default" w:ascii="Carlito" w:hAnsi="Carlito" w:eastAsia="Carlito" w:cs="Carlito"/>
        <w:spacing w:val="-4"/>
        <w:w w:val="98"/>
        <w:sz w:val="27"/>
        <w:szCs w:val="27"/>
        <w:lang w:val="en-US" w:eastAsia="en-US" w:bidi="ar-SA"/>
      </w:rPr>
    </w:lvl>
    <w:lvl w:ilvl="2" w:tentative="0">
      <w:start w:val="0"/>
      <w:numFmt w:val="bullet"/>
      <w:lvlText w:val="•"/>
      <w:lvlJc w:val="left"/>
      <w:pPr>
        <w:ind w:left="3406" w:hanging="358"/>
      </w:pPr>
      <w:rPr>
        <w:rFonts w:hint="default"/>
        <w:lang w:val="en-US" w:eastAsia="en-US" w:bidi="ar-SA"/>
      </w:rPr>
    </w:lvl>
    <w:lvl w:ilvl="3" w:tentative="0">
      <w:start w:val="0"/>
      <w:numFmt w:val="bullet"/>
      <w:lvlText w:val="•"/>
      <w:lvlJc w:val="left"/>
      <w:pPr>
        <w:ind w:left="4359" w:hanging="358"/>
      </w:pPr>
      <w:rPr>
        <w:rFonts w:hint="default"/>
        <w:lang w:val="en-US" w:eastAsia="en-US" w:bidi="ar-SA"/>
      </w:rPr>
    </w:lvl>
    <w:lvl w:ilvl="4" w:tentative="0">
      <w:start w:val="0"/>
      <w:numFmt w:val="bullet"/>
      <w:lvlText w:val="•"/>
      <w:lvlJc w:val="left"/>
      <w:pPr>
        <w:ind w:left="5312" w:hanging="358"/>
      </w:pPr>
      <w:rPr>
        <w:rFonts w:hint="default"/>
        <w:lang w:val="en-US" w:eastAsia="en-US" w:bidi="ar-SA"/>
      </w:rPr>
    </w:lvl>
    <w:lvl w:ilvl="5" w:tentative="0">
      <w:start w:val="0"/>
      <w:numFmt w:val="bullet"/>
      <w:lvlText w:val="•"/>
      <w:lvlJc w:val="left"/>
      <w:pPr>
        <w:ind w:left="6265" w:hanging="358"/>
      </w:pPr>
      <w:rPr>
        <w:rFonts w:hint="default"/>
        <w:lang w:val="en-US" w:eastAsia="en-US" w:bidi="ar-SA"/>
      </w:rPr>
    </w:lvl>
    <w:lvl w:ilvl="6" w:tentative="0">
      <w:start w:val="0"/>
      <w:numFmt w:val="bullet"/>
      <w:lvlText w:val="•"/>
      <w:lvlJc w:val="left"/>
      <w:pPr>
        <w:ind w:left="7218" w:hanging="358"/>
      </w:pPr>
      <w:rPr>
        <w:rFonts w:hint="default"/>
        <w:lang w:val="en-US" w:eastAsia="en-US" w:bidi="ar-SA"/>
      </w:rPr>
    </w:lvl>
    <w:lvl w:ilvl="7" w:tentative="0">
      <w:start w:val="0"/>
      <w:numFmt w:val="bullet"/>
      <w:lvlText w:val="•"/>
      <w:lvlJc w:val="left"/>
      <w:pPr>
        <w:ind w:left="8171" w:hanging="358"/>
      </w:pPr>
      <w:rPr>
        <w:rFonts w:hint="default"/>
        <w:lang w:val="en-US" w:eastAsia="en-US" w:bidi="ar-SA"/>
      </w:rPr>
    </w:lvl>
    <w:lvl w:ilvl="8" w:tentative="0">
      <w:start w:val="0"/>
      <w:numFmt w:val="bullet"/>
      <w:lvlText w:val="•"/>
      <w:lvlJc w:val="left"/>
      <w:pPr>
        <w:ind w:left="9124" w:hanging="358"/>
      </w:pPr>
      <w:rPr>
        <w:rFonts w:hint="default"/>
        <w:lang w:val="en-US" w:eastAsia="en-US" w:bidi="ar-SA"/>
      </w:rPr>
    </w:lvl>
  </w:abstractNum>
  <w:abstractNum w:abstractNumId="1">
    <w:nsid w:val="BF205925"/>
    <w:multiLevelType w:val="multilevel"/>
    <w:tmpl w:val="BF205925"/>
    <w:lvl w:ilvl="0" w:tentative="0">
      <w:start w:val="3"/>
      <w:numFmt w:val="decimal"/>
      <w:lvlText w:val="%1."/>
      <w:lvlJc w:val="left"/>
      <w:pPr>
        <w:ind w:left="1545" w:hanging="322"/>
        <w:jc w:val="right"/>
      </w:pPr>
      <w:rPr>
        <w:rFonts w:hint="default" w:ascii="Carlito" w:hAnsi="Carlito" w:eastAsia="Carlito" w:cs="Carlito"/>
        <w:b/>
        <w:bCs/>
        <w:spacing w:val="-2"/>
        <w:w w:val="95"/>
        <w:sz w:val="32"/>
        <w:szCs w:val="32"/>
        <w:lang w:val="en-US" w:eastAsia="en-US" w:bidi="ar-SA"/>
      </w:rPr>
    </w:lvl>
    <w:lvl w:ilvl="1" w:tentative="0">
      <w:start w:val="1"/>
      <w:numFmt w:val="decimal"/>
      <w:lvlText w:val="%1.%2"/>
      <w:lvlJc w:val="left"/>
      <w:pPr>
        <w:ind w:left="1473" w:hanging="425"/>
        <w:jc w:val="left"/>
      </w:pPr>
      <w:rPr>
        <w:rFonts w:hint="default"/>
        <w:b/>
        <w:bCs/>
        <w:spacing w:val="-5"/>
        <w:w w:val="98"/>
        <w:lang w:val="en-US" w:eastAsia="en-US" w:bidi="ar-SA"/>
      </w:rPr>
    </w:lvl>
    <w:lvl w:ilvl="2" w:tentative="0">
      <w:start w:val="1"/>
      <w:numFmt w:val="lowerLetter"/>
      <w:lvlText w:val="%3)"/>
      <w:lvlJc w:val="left"/>
      <w:pPr>
        <w:ind w:left="2039" w:hanging="425"/>
        <w:jc w:val="left"/>
      </w:pPr>
      <w:rPr>
        <w:rFonts w:hint="default" w:ascii="Carlito" w:hAnsi="Carlito" w:eastAsia="Carlito" w:cs="Carlito"/>
        <w:b/>
        <w:bCs/>
        <w:spacing w:val="-1"/>
        <w:w w:val="100"/>
        <w:sz w:val="36"/>
        <w:szCs w:val="36"/>
        <w:lang w:val="en-US" w:eastAsia="en-US" w:bidi="ar-SA"/>
      </w:rPr>
    </w:lvl>
    <w:lvl w:ilvl="3" w:tentative="0">
      <w:start w:val="0"/>
      <w:numFmt w:val="bullet"/>
      <w:lvlText w:val="•"/>
      <w:lvlJc w:val="left"/>
      <w:pPr>
        <w:ind w:left="1640" w:hanging="425"/>
      </w:pPr>
      <w:rPr>
        <w:rFonts w:hint="default"/>
        <w:lang w:val="en-US" w:eastAsia="en-US" w:bidi="ar-SA"/>
      </w:rPr>
    </w:lvl>
    <w:lvl w:ilvl="4" w:tentative="0">
      <w:start w:val="0"/>
      <w:numFmt w:val="bullet"/>
      <w:lvlText w:val="•"/>
      <w:lvlJc w:val="left"/>
      <w:pPr>
        <w:ind w:left="2040" w:hanging="425"/>
      </w:pPr>
      <w:rPr>
        <w:rFonts w:hint="default"/>
        <w:lang w:val="en-US" w:eastAsia="en-US" w:bidi="ar-SA"/>
      </w:rPr>
    </w:lvl>
    <w:lvl w:ilvl="5" w:tentative="0">
      <w:start w:val="0"/>
      <w:numFmt w:val="bullet"/>
      <w:lvlText w:val="•"/>
      <w:lvlJc w:val="left"/>
      <w:pPr>
        <w:ind w:left="3538" w:hanging="425"/>
      </w:pPr>
      <w:rPr>
        <w:rFonts w:hint="default"/>
        <w:lang w:val="en-US" w:eastAsia="en-US" w:bidi="ar-SA"/>
      </w:rPr>
    </w:lvl>
    <w:lvl w:ilvl="6" w:tentative="0">
      <w:start w:val="0"/>
      <w:numFmt w:val="bullet"/>
      <w:lvlText w:val="•"/>
      <w:lvlJc w:val="left"/>
      <w:pPr>
        <w:ind w:left="5037" w:hanging="425"/>
      </w:pPr>
      <w:rPr>
        <w:rFonts w:hint="default"/>
        <w:lang w:val="en-US" w:eastAsia="en-US" w:bidi="ar-SA"/>
      </w:rPr>
    </w:lvl>
    <w:lvl w:ilvl="7" w:tentative="0">
      <w:start w:val="0"/>
      <w:numFmt w:val="bullet"/>
      <w:lvlText w:val="•"/>
      <w:lvlJc w:val="left"/>
      <w:pPr>
        <w:ind w:left="6535" w:hanging="425"/>
      </w:pPr>
      <w:rPr>
        <w:rFonts w:hint="default"/>
        <w:lang w:val="en-US" w:eastAsia="en-US" w:bidi="ar-SA"/>
      </w:rPr>
    </w:lvl>
    <w:lvl w:ilvl="8" w:tentative="0">
      <w:start w:val="0"/>
      <w:numFmt w:val="bullet"/>
      <w:lvlText w:val="•"/>
      <w:lvlJc w:val="left"/>
      <w:pPr>
        <w:ind w:left="8034" w:hanging="425"/>
      </w:pPr>
      <w:rPr>
        <w:rFonts w:hint="default"/>
        <w:lang w:val="en-US" w:eastAsia="en-US" w:bidi="ar-SA"/>
      </w:rPr>
    </w:lvl>
  </w:abstractNum>
  <w:abstractNum w:abstractNumId="2">
    <w:nsid w:val="CF092B84"/>
    <w:multiLevelType w:val="multilevel"/>
    <w:tmpl w:val="CF092B84"/>
    <w:lvl w:ilvl="0" w:tentative="0">
      <w:start w:val="1"/>
      <w:numFmt w:val="decimal"/>
      <w:lvlText w:val="%1."/>
      <w:lvlJc w:val="left"/>
      <w:pPr>
        <w:ind w:left="1478" w:hanging="250"/>
        <w:jc w:val="left"/>
      </w:pPr>
      <w:rPr>
        <w:rFonts w:hint="default" w:ascii="Carlito" w:hAnsi="Carlito" w:eastAsia="Carlito" w:cs="Carlito"/>
        <w:b/>
        <w:bCs/>
        <w:spacing w:val="1"/>
        <w:w w:val="95"/>
        <w:sz w:val="30"/>
        <w:szCs w:val="30"/>
        <w:lang w:val="en-US" w:eastAsia="en-US" w:bidi="ar-SA"/>
      </w:rPr>
    </w:lvl>
    <w:lvl w:ilvl="1" w:tentative="0">
      <w:start w:val="1"/>
      <w:numFmt w:val="decimal"/>
      <w:lvlText w:val="%1.%2."/>
      <w:lvlJc w:val="left"/>
      <w:pPr>
        <w:ind w:left="1660" w:hanging="437"/>
        <w:jc w:val="left"/>
      </w:pPr>
      <w:rPr>
        <w:rFonts w:hint="default" w:ascii="Carlito" w:hAnsi="Carlito" w:eastAsia="Carlito" w:cs="Carlito"/>
        <w:b/>
        <w:bCs/>
        <w:spacing w:val="-2"/>
        <w:w w:val="97"/>
        <w:sz w:val="26"/>
        <w:szCs w:val="26"/>
        <w:lang w:val="en-US" w:eastAsia="en-US" w:bidi="ar-SA"/>
      </w:rPr>
    </w:lvl>
    <w:lvl w:ilvl="2" w:tentative="0">
      <w:start w:val="1"/>
      <w:numFmt w:val="decimal"/>
      <w:lvlText w:val="%3)"/>
      <w:lvlJc w:val="left"/>
      <w:pPr>
        <w:ind w:left="1794" w:hanging="224"/>
        <w:jc w:val="left"/>
      </w:pPr>
      <w:rPr>
        <w:rFonts w:hint="default" w:ascii="Carlito" w:hAnsi="Carlito" w:eastAsia="Carlito" w:cs="Carlito"/>
        <w:spacing w:val="-2"/>
        <w:w w:val="97"/>
        <w:sz w:val="25"/>
        <w:szCs w:val="25"/>
        <w:lang w:val="en-US" w:eastAsia="en-US" w:bidi="ar-SA"/>
      </w:rPr>
    </w:lvl>
    <w:lvl w:ilvl="3" w:tentative="0">
      <w:start w:val="0"/>
      <w:numFmt w:val="bullet"/>
      <w:lvlText w:val="•"/>
      <w:lvlJc w:val="left"/>
      <w:pPr>
        <w:ind w:left="1800" w:hanging="224"/>
      </w:pPr>
      <w:rPr>
        <w:rFonts w:hint="default"/>
        <w:lang w:val="en-US" w:eastAsia="en-US" w:bidi="ar-SA"/>
      </w:rPr>
    </w:lvl>
    <w:lvl w:ilvl="4" w:tentative="0">
      <w:start w:val="0"/>
      <w:numFmt w:val="bullet"/>
      <w:lvlText w:val="•"/>
      <w:lvlJc w:val="left"/>
      <w:pPr>
        <w:ind w:left="3118" w:hanging="224"/>
      </w:pPr>
      <w:rPr>
        <w:rFonts w:hint="default"/>
        <w:lang w:val="en-US" w:eastAsia="en-US" w:bidi="ar-SA"/>
      </w:rPr>
    </w:lvl>
    <w:lvl w:ilvl="5" w:tentative="0">
      <w:start w:val="0"/>
      <w:numFmt w:val="bullet"/>
      <w:lvlText w:val="•"/>
      <w:lvlJc w:val="left"/>
      <w:pPr>
        <w:ind w:left="4437" w:hanging="224"/>
      </w:pPr>
      <w:rPr>
        <w:rFonts w:hint="default"/>
        <w:lang w:val="en-US" w:eastAsia="en-US" w:bidi="ar-SA"/>
      </w:rPr>
    </w:lvl>
    <w:lvl w:ilvl="6" w:tentative="0">
      <w:start w:val="0"/>
      <w:numFmt w:val="bullet"/>
      <w:lvlText w:val="•"/>
      <w:lvlJc w:val="left"/>
      <w:pPr>
        <w:ind w:left="5756" w:hanging="224"/>
      </w:pPr>
      <w:rPr>
        <w:rFonts w:hint="default"/>
        <w:lang w:val="en-US" w:eastAsia="en-US" w:bidi="ar-SA"/>
      </w:rPr>
    </w:lvl>
    <w:lvl w:ilvl="7" w:tentative="0">
      <w:start w:val="0"/>
      <w:numFmt w:val="bullet"/>
      <w:lvlText w:val="•"/>
      <w:lvlJc w:val="left"/>
      <w:pPr>
        <w:ind w:left="7074" w:hanging="224"/>
      </w:pPr>
      <w:rPr>
        <w:rFonts w:hint="default"/>
        <w:lang w:val="en-US" w:eastAsia="en-US" w:bidi="ar-SA"/>
      </w:rPr>
    </w:lvl>
    <w:lvl w:ilvl="8" w:tentative="0">
      <w:start w:val="0"/>
      <w:numFmt w:val="bullet"/>
      <w:lvlText w:val="•"/>
      <w:lvlJc w:val="left"/>
      <w:pPr>
        <w:ind w:left="8393" w:hanging="224"/>
      </w:pPr>
      <w:rPr>
        <w:rFonts w:hint="default"/>
        <w:lang w:val="en-US" w:eastAsia="en-US" w:bidi="ar-SA"/>
      </w:rPr>
    </w:lvl>
  </w:abstractNum>
  <w:abstractNum w:abstractNumId="3">
    <w:nsid w:val="0053208E"/>
    <w:multiLevelType w:val="multilevel"/>
    <w:tmpl w:val="0053208E"/>
    <w:lvl w:ilvl="0" w:tentative="0">
      <w:start w:val="1"/>
      <w:numFmt w:val="decimal"/>
      <w:lvlText w:val="%1."/>
      <w:lvlJc w:val="left"/>
      <w:pPr>
        <w:ind w:left="1161" w:hanging="221"/>
        <w:jc w:val="left"/>
      </w:pPr>
      <w:rPr>
        <w:rFonts w:hint="default" w:ascii="Carlito" w:hAnsi="Carlito" w:eastAsia="Carlito" w:cs="Carlito"/>
        <w:spacing w:val="-2"/>
        <w:w w:val="100"/>
        <w:sz w:val="22"/>
        <w:szCs w:val="22"/>
        <w:lang w:val="en-US" w:eastAsia="en-US" w:bidi="ar-SA"/>
      </w:rPr>
    </w:lvl>
    <w:lvl w:ilvl="1" w:tentative="0">
      <w:start w:val="1"/>
      <w:numFmt w:val="decimal"/>
      <w:lvlText w:val="%1.%2"/>
      <w:lvlJc w:val="left"/>
      <w:pPr>
        <w:ind w:left="1559" w:hanging="327"/>
        <w:jc w:val="left"/>
      </w:pPr>
      <w:rPr>
        <w:rFonts w:hint="default" w:ascii="Carlito" w:hAnsi="Carlito" w:eastAsia="Carlito" w:cs="Carlito"/>
        <w:spacing w:val="-8"/>
        <w:w w:val="100"/>
        <w:sz w:val="22"/>
        <w:szCs w:val="22"/>
        <w:lang w:val="en-US" w:eastAsia="en-US" w:bidi="ar-SA"/>
      </w:rPr>
    </w:lvl>
    <w:lvl w:ilvl="2" w:tentative="0">
      <w:start w:val="0"/>
      <w:numFmt w:val="bullet"/>
      <w:lvlText w:val="•"/>
      <w:lvlJc w:val="left"/>
      <w:pPr>
        <w:ind w:left="2612" w:hanging="327"/>
      </w:pPr>
      <w:rPr>
        <w:rFonts w:hint="default"/>
        <w:lang w:val="en-US" w:eastAsia="en-US" w:bidi="ar-SA"/>
      </w:rPr>
    </w:lvl>
    <w:lvl w:ilvl="3" w:tentative="0">
      <w:start w:val="0"/>
      <w:numFmt w:val="bullet"/>
      <w:lvlText w:val="•"/>
      <w:lvlJc w:val="left"/>
      <w:pPr>
        <w:ind w:left="3664" w:hanging="327"/>
      </w:pPr>
      <w:rPr>
        <w:rFonts w:hint="default"/>
        <w:lang w:val="en-US" w:eastAsia="en-US" w:bidi="ar-SA"/>
      </w:rPr>
    </w:lvl>
    <w:lvl w:ilvl="4" w:tentative="0">
      <w:start w:val="0"/>
      <w:numFmt w:val="bullet"/>
      <w:lvlText w:val="•"/>
      <w:lvlJc w:val="left"/>
      <w:pPr>
        <w:ind w:left="4717" w:hanging="327"/>
      </w:pPr>
      <w:rPr>
        <w:rFonts w:hint="default"/>
        <w:lang w:val="en-US" w:eastAsia="en-US" w:bidi="ar-SA"/>
      </w:rPr>
    </w:lvl>
    <w:lvl w:ilvl="5" w:tentative="0">
      <w:start w:val="0"/>
      <w:numFmt w:val="bullet"/>
      <w:lvlText w:val="•"/>
      <w:lvlJc w:val="left"/>
      <w:pPr>
        <w:ind w:left="5769" w:hanging="327"/>
      </w:pPr>
      <w:rPr>
        <w:rFonts w:hint="default"/>
        <w:lang w:val="en-US" w:eastAsia="en-US" w:bidi="ar-SA"/>
      </w:rPr>
    </w:lvl>
    <w:lvl w:ilvl="6" w:tentative="0">
      <w:start w:val="0"/>
      <w:numFmt w:val="bullet"/>
      <w:lvlText w:val="•"/>
      <w:lvlJc w:val="left"/>
      <w:pPr>
        <w:ind w:left="6821" w:hanging="327"/>
      </w:pPr>
      <w:rPr>
        <w:rFonts w:hint="default"/>
        <w:lang w:val="en-US" w:eastAsia="en-US" w:bidi="ar-SA"/>
      </w:rPr>
    </w:lvl>
    <w:lvl w:ilvl="7" w:tentative="0">
      <w:start w:val="0"/>
      <w:numFmt w:val="bullet"/>
      <w:lvlText w:val="•"/>
      <w:lvlJc w:val="left"/>
      <w:pPr>
        <w:ind w:left="7874" w:hanging="327"/>
      </w:pPr>
      <w:rPr>
        <w:rFonts w:hint="default"/>
        <w:lang w:val="en-US" w:eastAsia="en-US" w:bidi="ar-SA"/>
      </w:rPr>
    </w:lvl>
    <w:lvl w:ilvl="8" w:tentative="0">
      <w:start w:val="0"/>
      <w:numFmt w:val="bullet"/>
      <w:lvlText w:val="•"/>
      <w:lvlJc w:val="left"/>
      <w:pPr>
        <w:ind w:left="8926" w:hanging="327"/>
      </w:pPr>
      <w:rPr>
        <w:rFonts w:hint="default"/>
        <w:lang w:val="en-US" w:eastAsia="en-US" w:bidi="ar-SA"/>
      </w:rPr>
    </w:lvl>
  </w:abstractNum>
  <w:abstractNum w:abstractNumId="4">
    <w:nsid w:val="59ADCABA"/>
    <w:multiLevelType w:val="multilevel"/>
    <w:tmpl w:val="59ADCABA"/>
    <w:lvl w:ilvl="0" w:tentative="0">
      <w:start w:val="2"/>
      <w:numFmt w:val="decimal"/>
      <w:lvlText w:val="%1"/>
      <w:lvlJc w:val="left"/>
      <w:pPr>
        <w:ind w:left="1646" w:hanging="423"/>
        <w:jc w:val="left"/>
      </w:pPr>
      <w:rPr>
        <w:rFonts w:hint="default"/>
        <w:lang w:val="en-US" w:eastAsia="en-US" w:bidi="ar-SA"/>
      </w:rPr>
    </w:lvl>
    <w:lvl w:ilvl="1" w:tentative="0">
      <w:start w:val="2"/>
      <w:numFmt w:val="decimal"/>
      <w:lvlText w:val="%1.%2"/>
      <w:lvlJc w:val="left"/>
      <w:pPr>
        <w:ind w:left="1646" w:hanging="423"/>
        <w:jc w:val="left"/>
      </w:pPr>
      <w:rPr>
        <w:rFonts w:hint="default" w:ascii="Carlito" w:hAnsi="Carlito" w:eastAsia="Carlito" w:cs="Carlito"/>
        <w:b/>
        <w:bCs/>
        <w:spacing w:val="-5"/>
        <w:w w:val="98"/>
        <w:sz w:val="28"/>
        <w:szCs w:val="28"/>
        <w:lang w:val="en-US" w:eastAsia="en-US" w:bidi="ar-SA"/>
      </w:rPr>
    </w:lvl>
    <w:lvl w:ilvl="2" w:tentative="0">
      <w:start w:val="1"/>
      <w:numFmt w:val="decimal"/>
      <w:lvlText w:val="%3."/>
      <w:lvlJc w:val="left"/>
      <w:pPr>
        <w:ind w:left="1506" w:hanging="209"/>
        <w:jc w:val="right"/>
      </w:pPr>
      <w:rPr>
        <w:rFonts w:hint="default" w:ascii="Carlito" w:hAnsi="Carlito" w:eastAsia="Carlito" w:cs="Carlito"/>
        <w:spacing w:val="-2"/>
        <w:w w:val="97"/>
        <w:sz w:val="25"/>
        <w:szCs w:val="25"/>
        <w:lang w:val="en-US" w:eastAsia="en-US" w:bidi="ar-SA"/>
      </w:rPr>
    </w:lvl>
    <w:lvl w:ilvl="3" w:tentative="0">
      <w:start w:val="0"/>
      <w:numFmt w:val="bullet"/>
      <w:lvlText w:val="•"/>
      <w:lvlJc w:val="left"/>
      <w:pPr>
        <w:ind w:left="3726" w:hanging="209"/>
      </w:pPr>
      <w:rPr>
        <w:rFonts w:hint="default"/>
        <w:lang w:val="en-US" w:eastAsia="en-US" w:bidi="ar-SA"/>
      </w:rPr>
    </w:lvl>
    <w:lvl w:ilvl="4" w:tentative="0">
      <w:start w:val="0"/>
      <w:numFmt w:val="bullet"/>
      <w:lvlText w:val="•"/>
      <w:lvlJc w:val="left"/>
      <w:pPr>
        <w:ind w:left="4770" w:hanging="209"/>
      </w:pPr>
      <w:rPr>
        <w:rFonts w:hint="default"/>
        <w:lang w:val="en-US" w:eastAsia="en-US" w:bidi="ar-SA"/>
      </w:rPr>
    </w:lvl>
    <w:lvl w:ilvl="5" w:tentative="0">
      <w:start w:val="0"/>
      <w:numFmt w:val="bullet"/>
      <w:lvlText w:val="•"/>
      <w:lvlJc w:val="left"/>
      <w:pPr>
        <w:ind w:left="5813" w:hanging="209"/>
      </w:pPr>
      <w:rPr>
        <w:rFonts w:hint="default"/>
        <w:lang w:val="en-US" w:eastAsia="en-US" w:bidi="ar-SA"/>
      </w:rPr>
    </w:lvl>
    <w:lvl w:ilvl="6" w:tentative="0">
      <w:start w:val="0"/>
      <w:numFmt w:val="bullet"/>
      <w:lvlText w:val="•"/>
      <w:lvlJc w:val="left"/>
      <w:pPr>
        <w:ind w:left="6857" w:hanging="209"/>
      </w:pPr>
      <w:rPr>
        <w:rFonts w:hint="default"/>
        <w:lang w:val="en-US" w:eastAsia="en-US" w:bidi="ar-SA"/>
      </w:rPr>
    </w:lvl>
    <w:lvl w:ilvl="7" w:tentative="0">
      <w:start w:val="0"/>
      <w:numFmt w:val="bullet"/>
      <w:lvlText w:val="•"/>
      <w:lvlJc w:val="left"/>
      <w:pPr>
        <w:ind w:left="7900" w:hanging="209"/>
      </w:pPr>
      <w:rPr>
        <w:rFonts w:hint="default"/>
        <w:lang w:val="en-US" w:eastAsia="en-US" w:bidi="ar-SA"/>
      </w:rPr>
    </w:lvl>
    <w:lvl w:ilvl="8" w:tentative="0">
      <w:start w:val="0"/>
      <w:numFmt w:val="bullet"/>
      <w:lvlText w:val="•"/>
      <w:lvlJc w:val="left"/>
      <w:pPr>
        <w:ind w:left="8944" w:hanging="209"/>
      </w:pPr>
      <w:rPr>
        <w:rFonts w:hint="default"/>
        <w:lang w:val="en-US" w:eastAsia="en-US" w:bidi="ar-SA"/>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2"/>
  </w:compat>
  <w:rsids>
    <w:rsidRoot w:val="00000000"/>
    <w:rsid w:val="16486506"/>
    <w:rsid w:val="5853455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rlito" w:hAnsi="Carlito" w:eastAsia="Carlito" w:cs="Carlito"/>
      <w:sz w:val="22"/>
      <w:szCs w:val="22"/>
      <w:lang w:val="en-US" w:eastAsia="en-US" w:bidi="ar-SA"/>
    </w:rPr>
  </w:style>
  <w:style w:type="paragraph" w:styleId="2">
    <w:name w:val="heading 1"/>
    <w:basedOn w:val="1"/>
    <w:next w:val="1"/>
    <w:qFormat/>
    <w:uiPriority w:val="1"/>
    <w:pPr>
      <w:spacing w:before="19"/>
      <w:ind w:left="1545" w:hanging="323"/>
      <w:outlineLvl w:val="1"/>
    </w:pPr>
    <w:rPr>
      <w:rFonts w:ascii="Carlito" w:hAnsi="Carlito" w:eastAsia="Carlito" w:cs="Carlito"/>
      <w:b/>
      <w:bCs/>
      <w:sz w:val="32"/>
      <w:szCs w:val="32"/>
      <w:lang w:val="en-US" w:eastAsia="en-US" w:bidi="ar-SA"/>
    </w:rPr>
  </w:style>
  <w:style w:type="paragraph" w:styleId="3">
    <w:name w:val="heading 2"/>
    <w:basedOn w:val="1"/>
    <w:next w:val="1"/>
    <w:qFormat/>
    <w:uiPriority w:val="1"/>
    <w:pPr>
      <w:ind w:left="1646" w:hanging="423"/>
      <w:outlineLvl w:val="2"/>
    </w:pPr>
    <w:rPr>
      <w:rFonts w:ascii="Carlito" w:hAnsi="Carlito" w:eastAsia="Carlito" w:cs="Carlito"/>
      <w:b/>
      <w:bCs/>
      <w:sz w:val="28"/>
      <w:szCs w:val="28"/>
      <w:lang w:val="en-US" w:eastAsia="en-US" w:bidi="ar-SA"/>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rPr>
      <w:rFonts w:ascii="Carlito" w:hAnsi="Carlito" w:eastAsia="Carlito" w:cs="Carlito"/>
      <w:sz w:val="27"/>
      <w:szCs w:val="27"/>
      <w:lang w:val="en-US" w:eastAsia="en-US" w:bidi="ar-SA"/>
    </w:r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Title"/>
    <w:basedOn w:val="1"/>
    <w:qFormat/>
    <w:uiPriority w:val="1"/>
    <w:pPr>
      <w:spacing w:before="4"/>
      <w:ind w:left="1235" w:right="2107"/>
      <w:jc w:val="center"/>
    </w:pPr>
    <w:rPr>
      <w:rFonts w:ascii="Carlito" w:hAnsi="Carlito" w:eastAsia="Carlito" w:cs="Carlito"/>
      <w:b/>
      <w:bCs/>
      <w:sz w:val="36"/>
      <w:szCs w:val="36"/>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spacing w:before="178"/>
      <w:ind w:left="1554" w:hanging="332"/>
    </w:pPr>
    <w:rPr>
      <w:rFonts w:ascii="Carlito" w:hAnsi="Carlito" w:eastAsia="Carlito" w:cs="Carlito"/>
      <w:lang w:val="en-US" w:eastAsia="en-US" w:bidi="ar-SA"/>
    </w:rPr>
  </w:style>
  <w:style w:type="paragraph" w:customStyle="1" w:styleId="11">
    <w:name w:val="Table Paragraph"/>
    <w:basedOn w:val="1"/>
    <w:qFormat/>
    <w:uiPriority w:val="1"/>
    <w:pPr>
      <w:spacing w:before="114"/>
      <w:jc w:val="center"/>
    </w:pPr>
    <w:rPr>
      <w:rFonts w:ascii="Carlito" w:hAnsi="Carlito" w:eastAsia="Carlito" w:cs="Carlito"/>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emf"/><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8</TotalTime>
  <ScaleCrop>false</ScaleCrop>
  <LinksUpToDate>false</LinksUpToDate>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2022-11-19T13:14:00Z</dcterms:created>
  <dc:creator>hp</dc:creator>
  <cp:lastModifiedBy>Pavithra Lakshmanan</cp:lastModifiedBy>
  <dcterms:modified xsi:type="dcterms:W3CDTF">2022-11-19T15:05:30Z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2016</vt:lpwstr>
  </property>
  <property fmtid="{D5CDD505-2E9C-101B-9397-08002B2CF9AE}" pid="4" name="LastSaved">
    <vt:filetime>2022-11-19T00:00:00Z</vt:filetime>
  </property>
  <property fmtid="{D5CDD505-2E9C-101B-9397-08002B2CF9AE}" pid="5" name="KSOProductBuildVer">
    <vt:lpwstr>1033-11.2.0.11380</vt:lpwstr>
  </property>
  <property fmtid="{D5CDD505-2E9C-101B-9397-08002B2CF9AE}" pid="6" name="ICV">
    <vt:lpwstr>013DAC9435CE4A0DB5D4BFF6D855F86A</vt:lpwstr>
  </property>
</Properties>
</file>